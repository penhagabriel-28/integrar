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11906E" w14:textId="77777777" w:rsidR="00D273E8" w:rsidRDefault="00D273E8" w:rsidP="00D273E8">
      <w:pPr>
        <w:spacing w:after="0"/>
        <w:ind w:right="651"/>
        <w:rPr>
          <w:rFonts w:cstheme="minorHAnsi"/>
          <w:b/>
          <w:color w:val="000000"/>
          <w:spacing w:val="-3"/>
        </w:rPr>
      </w:pPr>
      <w:bookmarkStart w:id="0" w:name="_GoBack"/>
      <w:bookmarkEnd w:id="0"/>
    </w:p>
    <w:p w14:paraId="5730AB8B" w14:textId="120ECC06" w:rsidR="00BE74AE" w:rsidRPr="006900A0" w:rsidRDefault="00A34C8B" w:rsidP="006900A0">
      <w:pPr>
        <w:spacing w:after="0"/>
        <w:ind w:right="651"/>
        <w:jc w:val="center"/>
        <w:rPr>
          <w:rFonts w:cstheme="minorHAnsi"/>
          <w:b/>
          <w:color w:val="000000"/>
          <w:spacing w:val="-3"/>
          <w:sz w:val="22"/>
          <w:szCs w:val="22"/>
        </w:rPr>
      </w:pPr>
      <w:r w:rsidRPr="002110A6">
        <w:rPr>
          <w:rFonts w:cstheme="minorHAnsi"/>
          <w:b/>
          <w:noProof/>
          <w:sz w:val="22"/>
          <w:szCs w:val="22"/>
          <w:lang w:eastAsia="pt-BR"/>
        </w:rPr>
        <w:drawing>
          <wp:anchor distT="0" distB="0" distL="114300" distR="114300" simplePos="0" relativeHeight="251662336" behindDoc="1" locked="0" layoutInCell="1" allowOverlap="1" wp14:anchorId="789FFBB9" wp14:editId="170052DD">
            <wp:simplePos x="0" y="0"/>
            <wp:positionH relativeFrom="margin">
              <wp:posOffset>5902325</wp:posOffset>
            </wp:positionH>
            <wp:positionV relativeFrom="paragraph">
              <wp:posOffset>-523240</wp:posOffset>
            </wp:positionV>
            <wp:extent cx="1113067" cy="771525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6-25 at 16.45.16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067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EE2" w:rsidRPr="006900A0">
        <w:rPr>
          <w:rFonts w:cstheme="minorHAnsi"/>
          <w:b/>
          <w:color w:val="000000"/>
          <w:spacing w:val="-3"/>
        </w:rPr>
        <w:t xml:space="preserve">ANAMNESE </w:t>
      </w:r>
      <w:r w:rsidR="005C5BE0">
        <w:rPr>
          <w:rFonts w:cstheme="minorHAnsi"/>
          <w:b/>
          <w:color w:val="000000"/>
          <w:spacing w:val="-3"/>
        </w:rPr>
        <w:t>ESPAÇO MULTI</w:t>
      </w:r>
      <w:r w:rsidR="00F55EE2" w:rsidRPr="006900A0">
        <w:rPr>
          <w:rFonts w:cstheme="minorHAnsi"/>
          <w:b/>
          <w:color w:val="000000"/>
          <w:spacing w:val="-3"/>
        </w:rPr>
        <w:t xml:space="preserve"> </w:t>
      </w:r>
    </w:p>
    <w:p w14:paraId="62B0037B" w14:textId="423BB2EB" w:rsidR="002E64D6" w:rsidRPr="00100922" w:rsidRDefault="002E64D6" w:rsidP="00100922">
      <w:pPr>
        <w:pStyle w:val="PargrafodaLista"/>
        <w:widowControl w:val="0"/>
        <w:autoSpaceDE w:val="0"/>
        <w:autoSpaceDN w:val="0"/>
        <w:adjustRightInd w:val="0"/>
        <w:spacing w:after="0" w:line="240" w:lineRule="auto"/>
        <w:ind w:left="1428" w:right="1076"/>
        <w:jc w:val="center"/>
        <w:rPr>
          <w:rFonts w:cstheme="minorHAnsi"/>
          <w:b/>
          <w:color w:val="000000"/>
          <w:spacing w:val="-3"/>
        </w:rPr>
      </w:pPr>
      <w:r w:rsidRPr="002110A6">
        <w:rPr>
          <w:rFonts w:cstheme="minorHAnsi"/>
          <w:b/>
          <w:color w:val="000000"/>
          <w:spacing w:val="-3"/>
        </w:rPr>
        <w:t xml:space="preserve"> Psicologia | Fonoaudiologia | Psicopedagogia</w:t>
      </w:r>
    </w:p>
    <w:tbl>
      <w:tblPr>
        <w:tblStyle w:val="Tabelacomgrade"/>
        <w:tblpPr w:leftFromText="141" w:rightFromText="141" w:vertAnchor="text" w:horzAnchor="margin" w:tblpXSpec="center" w:tblpY="62"/>
        <w:tblW w:w="0" w:type="auto"/>
        <w:tblLook w:val="04A0" w:firstRow="1" w:lastRow="0" w:firstColumn="1" w:lastColumn="0" w:noHBand="0" w:noVBand="1"/>
      </w:tblPr>
      <w:tblGrid>
        <w:gridCol w:w="6374"/>
        <w:gridCol w:w="4568"/>
      </w:tblGrid>
      <w:tr w:rsidR="00BE74AE" w14:paraId="22C65D20" w14:textId="77777777" w:rsidTr="0096615F">
        <w:trPr>
          <w:trHeight w:val="529"/>
        </w:trPr>
        <w:tc>
          <w:tcPr>
            <w:tcW w:w="10800" w:type="dxa"/>
            <w:gridSpan w:val="2"/>
          </w:tcPr>
          <w:p w14:paraId="4BCA8B5A" w14:textId="14CB8AA5" w:rsidR="00BE74AE" w:rsidRPr="00BE74AE" w:rsidRDefault="00955E47" w:rsidP="00955E47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  <w:r w:rsidRPr="00BE74AE">
              <w:rPr>
                <w:rFonts w:cstheme="minorHAnsi"/>
                <w:b/>
                <w:color w:val="000000"/>
                <w:spacing w:val="-3"/>
              </w:rPr>
              <w:t>IDENTIFICAÇÃO</w:t>
            </w:r>
          </w:p>
          <w:p w14:paraId="5A204365" w14:textId="77777777" w:rsidR="00BE74AE" w:rsidRDefault="00BE74AE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jc w:val="center"/>
              <w:rPr>
                <w:rFonts w:cstheme="minorHAnsi"/>
                <w:color w:val="000000"/>
                <w:spacing w:val="-3"/>
              </w:rPr>
            </w:pPr>
          </w:p>
        </w:tc>
      </w:tr>
      <w:tr w:rsidR="00955E47" w14:paraId="1545E7F7" w14:textId="77777777" w:rsidTr="0096615F">
        <w:trPr>
          <w:trHeight w:val="279"/>
        </w:trPr>
        <w:tc>
          <w:tcPr>
            <w:tcW w:w="6374" w:type="dxa"/>
          </w:tcPr>
          <w:p w14:paraId="2EEF4987" w14:textId="59CAA9C0" w:rsidR="00955E47" w:rsidRPr="00955E47" w:rsidRDefault="00955E47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  <w:r>
              <w:rPr>
                <w:rFonts w:cstheme="minorHAnsi"/>
                <w:b/>
                <w:color w:val="000000"/>
                <w:spacing w:val="-3"/>
              </w:rPr>
              <w:t>Nome completo:</w:t>
            </w:r>
          </w:p>
        </w:tc>
        <w:tc>
          <w:tcPr>
            <w:tcW w:w="4426" w:type="dxa"/>
          </w:tcPr>
          <w:p w14:paraId="548F3736" w14:textId="77777777" w:rsidR="00955E47" w:rsidRDefault="00955E47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color w:val="000000"/>
                <w:spacing w:val="-3"/>
              </w:rPr>
            </w:pPr>
          </w:p>
        </w:tc>
      </w:tr>
      <w:tr w:rsidR="00955E47" w14:paraId="4F0E7F77" w14:textId="77777777" w:rsidTr="0096615F">
        <w:trPr>
          <w:trHeight w:val="264"/>
        </w:trPr>
        <w:tc>
          <w:tcPr>
            <w:tcW w:w="6374" w:type="dxa"/>
          </w:tcPr>
          <w:p w14:paraId="77AC45A1" w14:textId="230623E9" w:rsidR="00955E47" w:rsidRPr="00955E47" w:rsidRDefault="00955E47" w:rsidP="00955E47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576"/>
              <w:rPr>
                <w:rFonts w:cstheme="minorHAnsi"/>
                <w:b/>
                <w:color w:val="000000"/>
                <w:spacing w:val="-3"/>
              </w:rPr>
            </w:pPr>
            <w:r w:rsidRPr="00955E47">
              <w:rPr>
                <w:rFonts w:cstheme="minorHAnsi"/>
                <w:b/>
                <w:color w:val="000000"/>
                <w:spacing w:val="-3"/>
                <w:sz w:val="22"/>
              </w:rPr>
              <w:t>Data de nascimento/idade</w:t>
            </w:r>
            <w:r w:rsidR="00AA59BD">
              <w:rPr>
                <w:rFonts w:cstheme="minorHAnsi"/>
                <w:b/>
                <w:color w:val="000000"/>
                <w:spacing w:val="-3"/>
                <w:sz w:val="22"/>
              </w:rPr>
              <w:t>:</w:t>
            </w:r>
          </w:p>
        </w:tc>
        <w:tc>
          <w:tcPr>
            <w:tcW w:w="4426" w:type="dxa"/>
          </w:tcPr>
          <w:p w14:paraId="1A69271F" w14:textId="77777777" w:rsidR="00955E47" w:rsidRDefault="00955E47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color w:val="000000"/>
                <w:spacing w:val="-3"/>
              </w:rPr>
            </w:pPr>
          </w:p>
        </w:tc>
      </w:tr>
      <w:tr w:rsidR="00955E47" w14:paraId="111CECA0" w14:textId="77777777" w:rsidTr="0096615F">
        <w:trPr>
          <w:trHeight w:val="264"/>
        </w:trPr>
        <w:tc>
          <w:tcPr>
            <w:tcW w:w="6374" w:type="dxa"/>
          </w:tcPr>
          <w:p w14:paraId="0309AB8C" w14:textId="52C22212" w:rsidR="00955E47" w:rsidRDefault="00955E47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  <w:r>
              <w:rPr>
                <w:rFonts w:cstheme="minorHAnsi"/>
                <w:b/>
                <w:color w:val="000000"/>
                <w:spacing w:val="-3"/>
              </w:rPr>
              <w:t>Sexo:</w:t>
            </w:r>
          </w:p>
        </w:tc>
        <w:tc>
          <w:tcPr>
            <w:tcW w:w="4426" w:type="dxa"/>
          </w:tcPr>
          <w:p w14:paraId="2506CE16" w14:textId="77777777" w:rsidR="00955E47" w:rsidRDefault="00955E47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color w:val="000000"/>
                <w:spacing w:val="-3"/>
              </w:rPr>
            </w:pPr>
          </w:p>
        </w:tc>
      </w:tr>
      <w:tr w:rsidR="00955E47" w14:paraId="4988135C" w14:textId="77777777" w:rsidTr="0096615F">
        <w:trPr>
          <w:trHeight w:val="264"/>
        </w:trPr>
        <w:tc>
          <w:tcPr>
            <w:tcW w:w="6374" w:type="dxa"/>
          </w:tcPr>
          <w:p w14:paraId="6924FF3A" w14:textId="41F360C6" w:rsidR="00955E47" w:rsidRDefault="00955E47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  <w:r>
              <w:rPr>
                <w:rFonts w:cstheme="minorHAnsi"/>
                <w:b/>
                <w:color w:val="000000"/>
                <w:spacing w:val="-3"/>
              </w:rPr>
              <w:t>Diagnóstico:</w:t>
            </w:r>
          </w:p>
        </w:tc>
        <w:tc>
          <w:tcPr>
            <w:tcW w:w="4426" w:type="dxa"/>
          </w:tcPr>
          <w:p w14:paraId="4B60541F" w14:textId="77777777" w:rsidR="00955E47" w:rsidRDefault="00955E47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color w:val="000000"/>
                <w:spacing w:val="-3"/>
              </w:rPr>
            </w:pPr>
          </w:p>
        </w:tc>
      </w:tr>
      <w:tr w:rsidR="00955E47" w14:paraId="19FD0406" w14:textId="77777777" w:rsidTr="0096615F">
        <w:trPr>
          <w:trHeight w:val="264"/>
        </w:trPr>
        <w:tc>
          <w:tcPr>
            <w:tcW w:w="6374" w:type="dxa"/>
          </w:tcPr>
          <w:p w14:paraId="6E7F50AA" w14:textId="4A3DFDCD" w:rsidR="00955E47" w:rsidRDefault="00955E47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  <w:r>
              <w:rPr>
                <w:rFonts w:cstheme="minorHAnsi"/>
                <w:b/>
                <w:color w:val="000000"/>
                <w:spacing w:val="-3"/>
              </w:rPr>
              <w:t>Responsável:</w:t>
            </w:r>
          </w:p>
        </w:tc>
        <w:tc>
          <w:tcPr>
            <w:tcW w:w="4426" w:type="dxa"/>
          </w:tcPr>
          <w:p w14:paraId="25466E2A" w14:textId="77777777" w:rsidR="00955E47" w:rsidRDefault="00955E47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color w:val="000000"/>
                <w:spacing w:val="-3"/>
              </w:rPr>
            </w:pPr>
          </w:p>
        </w:tc>
      </w:tr>
      <w:tr w:rsidR="00955E47" w14:paraId="6BC4CE85" w14:textId="77777777" w:rsidTr="0096615F">
        <w:trPr>
          <w:trHeight w:val="264"/>
        </w:trPr>
        <w:tc>
          <w:tcPr>
            <w:tcW w:w="6374" w:type="dxa"/>
          </w:tcPr>
          <w:p w14:paraId="4BD40392" w14:textId="178953A3" w:rsidR="00955E47" w:rsidRDefault="00955E47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  <w:r>
              <w:rPr>
                <w:rFonts w:cstheme="minorHAnsi"/>
                <w:b/>
                <w:color w:val="000000"/>
                <w:spacing w:val="-3"/>
              </w:rPr>
              <w:t>Contato:</w:t>
            </w:r>
          </w:p>
        </w:tc>
        <w:tc>
          <w:tcPr>
            <w:tcW w:w="4426" w:type="dxa"/>
          </w:tcPr>
          <w:p w14:paraId="1F99D673" w14:textId="77777777" w:rsidR="00955E47" w:rsidRDefault="00955E47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color w:val="000000"/>
                <w:spacing w:val="-3"/>
              </w:rPr>
            </w:pPr>
          </w:p>
        </w:tc>
      </w:tr>
      <w:tr w:rsidR="0096615F" w14:paraId="1BA0E07E" w14:textId="77777777" w:rsidTr="0096615F">
        <w:trPr>
          <w:trHeight w:val="264"/>
        </w:trPr>
        <w:tc>
          <w:tcPr>
            <w:tcW w:w="6374" w:type="dxa"/>
          </w:tcPr>
          <w:p w14:paraId="2A0AC2E2" w14:textId="38FB0E48" w:rsidR="0096615F" w:rsidRDefault="0096615F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  <w:r>
              <w:rPr>
                <w:rFonts w:cstheme="minorHAnsi"/>
                <w:b/>
                <w:color w:val="000000"/>
                <w:spacing w:val="-3"/>
              </w:rPr>
              <w:t>Endereço:</w:t>
            </w:r>
          </w:p>
        </w:tc>
        <w:tc>
          <w:tcPr>
            <w:tcW w:w="4426" w:type="dxa"/>
          </w:tcPr>
          <w:p w14:paraId="79E32F77" w14:textId="77777777" w:rsidR="0096615F" w:rsidRDefault="0096615F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color w:val="000000"/>
                <w:spacing w:val="-3"/>
              </w:rPr>
            </w:pPr>
          </w:p>
        </w:tc>
      </w:tr>
      <w:tr w:rsidR="0096615F" w14:paraId="3C6E5DBC" w14:textId="77777777" w:rsidTr="0096615F">
        <w:trPr>
          <w:trHeight w:val="264"/>
        </w:trPr>
        <w:tc>
          <w:tcPr>
            <w:tcW w:w="6374" w:type="dxa"/>
          </w:tcPr>
          <w:p w14:paraId="43248716" w14:textId="775440A7" w:rsidR="0096615F" w:rsidRDefault="0096615F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  <w:r>
              <w:rPr>
                <w:rFonts w:cstheme="minorHAnsi"/>
                <w:b/>
                <w:color w:val="000000"/>
                <w:spacing w:val="-3"/>
              </w:rPr>
              <w:t>Escola:</w:t>
            </w:r>
          </w:p>
        </w:tc>
        <w:tc>
          <w:tcPr>
            <w:tcW w:w="4426" w:type="dxa"/>
          </w:tcPr>
          <w:p w14:paraId="6B5F272A" w14:textId="77777777" w:rsidR="0096615F" w:rsidRDefault="0096615F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color w:val="000000"/>
                <w:spacing w:val="-3"/>
              </w:rPr>
            </w:pPr>
          </w:p>
        </w:tc>
      </w:tr>
      <w:tr w:rsidR="0096615F" w14:paraId="78B0A9B8" w14:textId="77777777" w:rsidTr="0096615F">
        <w:trPr>
          <w:trHeight w:val="264"/>
        </w:trPr>
        <w:tc>
          <w:tcPr>
            <w:tcW w:w="6374" w:type="dxa"/>
          </w:tcPr>
          <w:p w14:paraId="6ACA1207" w14:textId="2C67D04F" w:rsidR="0096615F" w:rsidRDefault="0096615F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  <w:r>
              <w:rPr>
                <w:rFonts w:cstheme="minorHAnsi"/>
                <w:b/>
                <w:color w:val="000000"/>
                <w:spacing w:val="-3"/>
              </w:rPr>
              <w:t>Ano/Série:</w:t>
            </w:r>
          </w:p>
        </w:tc>
        <w:tc>
          <w:tcPr>
            <w:tcW w:w="4426" w:type="dxa"/>
          </w:tcPr>
          <w:p w14:paraId="65228762" w14:textId="77777777" w:rsidR="0096615F" w:rsidRDefault="0096615F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color w:val="000000"/>
                <w:spacing w:val="-3"/>
              </w:rPr>
            </w:pPr>
          </w:p>
        </w:tc>
      </w:tr>
      <w:tr w:rsidR="0096615F" w14:paraId="6C8588DB" w14:textId="77777777" w:rsidTr="0096615F">
        <w:trPr>
          <w:trHeight w:val="264"/>
        </w:trPr>
        <w:tc>
          <w:tcPr>
            <w:tcW w:w="6374" w:type="dxa"/>
          </w:tcPr>
          <w:p w14:paraId="32282115" w14:textId="0D05AFF2" w:rsidR="0096615F" w:rsidRDefault="0096615F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  <w:r>
              <w:rPr>
                <w:rFonts w:cstheme="minorHAnsi"/>
                <w:b/>
                <w:color w:val="000000"/>
                <w:spacing w:val="-3"/>
              </w:rPr>
              <w:t xml:space="preserve">Data da Avaliação: </w:t>
            </w:r>
          </w:p>
        </w:tc>
        <w:tc>
          <w:tcPr>
            <w:tcW w:w="4426" w:type="dxa"/>
          </w:tcPr>
          <w:p w14:paraId="4889E0E5" w14:textId="77777777" w:rsidR="0096615F" w:rsidRDefault="0096615F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color w:val="000000"/>
                <w:spacing w:val="-3"/>
              </w:rPr>
            </w:pPr>
          </w:p>
        </w:tc>
      </w:tr>
      <w:tr w:rsidR="006900A0" w14:paraId="2CEF2C8E" w14:textId="77777777" w:rsidTr="0096615F">
        <w:trPr>
          <w:trHeight w:val="1952"/>
        </w:trPr>
        <w:tc>
          <w:tcPr>
            <w:tcW w:w="10800" w:type="dxa"/>
            <w:gridSpan w:val="2"/>
          </w:tcPr>
          <w:p w14:paraId="201107BA" w14:textId="77777777" w:rsidR="006900A0" w:rsidRPr="00955E47" w:rsidRDefault="006900A0" w:rsidP="00955E47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jc w:val="center"/>
              <w:rPr>
                <w:rFonts w:cstheme="minorHAnsi"/>
                <w:b/>
                <w:color w:val="000000"/>
                <w:spacing w:val="-3"/>
                <w:sz w:val="28"/>
              </w:rPr>
            </w:pPr>
            <w:r w:rsidRPr="00955E47">
              <w:rPr>
                <w:rFonts w:cstheme="minorHAnsi"/>
                <w:b/>
                <w:color w:val="000000"/>
                <w:spacing w:val="-3"/>
                <w:sz w:val="28"/>
              </w:rPr>
              <w:t>MOTIVO DA AVALIAÇÃO:</w:t>
            </w:r>
          </w:p>
          <w:p w14:paraId="6D37E858" w14:textId="77777777" w:rsidR="006900A0" w:rsidRPr="006900A0" w:rsidRDefault="006900A0" w:rsidP="00955E4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center"/>
              <w:rPr>
                <w:rFonts w:cstheme="minorHAnsi"/>
                <w:i/>
                <w:color w:val="000000"/>
                <w:spacing w:val="-3"/>
              </w:rPr>
            </w:pPr>
            <w:r w:rsidRPr="006900A0">
              <w:rPr>
                <w:rFonts w:cstheme="minorHAnsi"/>
                <w:i/>
                <w:color w:val="000000"/>
                <w:spacing w:val="-3"/>
              </w:rPr>
              <w:t xml:space="preserve">Queixa principal relatada:/Quem trouxe a queixa (pais, escola, </w:t>
            </w:r>
            <w:proofErr w:type="gramStart"/>
            <w:r w:rsidRPr="006900A0">
              <w:rPr>
                <w:rFonts w:cstheme="minorHAnsi"/>
                <w:i/>
                <w:color w:val="000000"/>
                <w:spacing w:val="-3"/>
              </w:rPr>
              <w:t>paciente)/</w:t>
            </w:r>
            <w:proofErr w:type="gramEnd"/>
            <w:r w:rsidRPr="006900A0">
              <w:rPr>
                <w:rFonts w:cstheme="minorHAnsi"/>
                <w:i/>
                <w:color w:val="000000"/>
                <w:spacing w:val="-3"/>
              </w:rPr>
              <w:t>Expectativas da família/paciente:</w:t>
            </w:r>
          </w:p>
          <w:p w14:paraId="14D97A4F" w14:textId="77777777" w:rsidR="006900A0" w:rsidRPr="006900A0" w:rsidRDefault="006900A0" w:rsidP="00955E4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both"/>
              <w:rPr>
                <w:rFonts w:cstheme="minorHAnsi"/>
                <w:color w:val="000000"/>
                <w:spacing w:val="-3"/>
              </w:rPr>
            </w:pPr>
          </w:p>
          <w:p w14:paraId="7635EE01" w14:textId="77777777" w:rsidR="006900A0" w:rsidRPr="006900A0" w:rsidRDefault="006900A0" w:rsidP="006900A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both"/>
              <w:rPr>
                <w:rFonts w:cstheme="minorHAnsi"/>
                <w:color w:val="000000"/>
                <w:spacing w:val="-3"/>
              </w:rPr>
            </w:pPr>
          </w:p>
          <w:p w14:paraId="0DF89D3E" w14:textId="77777777" w:rsidR="006900A0" w:rsidRPr="00955E47" w:rsidRDefault="006900A0" w:rsidP="00955E4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both"/>
              <w:rPr>
                <w:rFonts w:cstheme="minorHAnsi"/>
                <w:color w:val="000000"/>
                <w:spacing w:val="-3"/>
              </w:rPr>
            </w:pPr>
          </w:p>
          <w:p w14:paraId="3C8A9E7E" w14:textId="2A3F45EA" w:rsidR="006900A0" w:rsidRPr="00955E47" w:rsidRDefault="006900A0" w:rsidP="00912903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i/>
                <w:color w:val="000000"/>
                <w:spacing w:val="-3"/>
              </w:rPr>
            </w:pPr>
          </w:p>
        </w:tc>
      </w:tr>
      <w:tr w:rsidR="006900A0" w14:paraId="6D70ED2A" w14:textId="77777777" w:rsidTr="0096615F">
        <w:trPr>
          <w:trHeight w:val="1906"/>
        </w:trPr>
        <w:tc>
          <w:tcPr>
            <w:tcW w:w="10800" w:type="dxa"/>
            <w:gridSpan w:val="2"/>
          </w:tcPr>
          <w:p w14:paraId="5F9BC07B" w14:textId="48A871C6" w:rsidR="006900A0" w:rsidRPr="00955E47" w:rsidRDefault="006900A0" w:rsidP="00955E47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  <w:r w:rsidRPr="00955E47">
              <w:rPr>
                <w:rFonts w:cstheme="minorHAnsi"/>
                <w:b/>
                <w:color w:val="000000"/>
                <w:spacing w:val="-3"/>
              </w:rPr>
              <w:t>ESTRUTURA FAMILIAR</w:t>
            </w:r>
            <w:r>
              <w:rPr>
                <w:rFonts w:cstheme="minorHAnsi"/>
                <w:b/>
                <w:color w:val="000000"/>
                <w:spacing w:val="-3"/>
              </w:rPr>
              <w:t>:</w:t>
            </w:r>
          </w:p>
          <w:p w14:paraId="542CA7CC" w14:textId="77777777" w:rsidR="006900A0" w:rsidRPr="006900A0" w:rsidRDefault="006900A0" w:rsidP="00955E4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center"/>
              <w:rPr>
                <w:rFonts w:cstheme="minorHAnsi"/>
                <w:i/>
                <w:color w:val="000000"/>
                <w:spacing w:val="-3"/>
              </w:rPr>
            </w:pPr>
            <w:r w:rsidRPr="006900A0">
              <w:rPr>
                <w:rFonts w:cstheme="minorHAnsi"/>
                <w:i/>
                <w:color w:val="000000"/>
                <w:spacing w:val="-3"/>
              </w:rPr>
              <w:t>Com quem a criança/paciente reside</w:t>
            </w:r>
            <w:proofErr w:type="gramStart"/>
            <w:r w:rsidRPr="006900A0">
              <w:rPr>
                <w:rFonts w:cstheme="minorHAnsi"/>
                <w:i/>
                <w:color w:val="000000"/>
                <w:spacing w:val="-3"/>
              </w:rPr>
              <w:t>/  Dinâmica</w:t>
            </w:r>
            <w:proofErr w:type="gramEnd"/>
            <w:r w:rsidRPr="006900A0">
              <w:rPr>
                <w:rFonts w:cstheme="minorHAnsi"/>
                <w:i/>
                <w:color w:val="000000"/>
                <w:spacing w:val="-3"/>
              </w:rPr>
              <w:t xml:space="preserve"> familiar (papéis, rotinas, apoio)/ Relação com familiares:</w:t>
            </w:r>
          </w:p>
          <w:p w14:paraId="502E0FC1" w14:textId="77777777" w:rsidR="006900A0" w:rsidRPr="006900A0" w:rsidRDefault="006900A0" w:rsidP="00955E4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both"/>
              <w:rPr>
                <w:rFonts w:cstheme="minorHAnsi"/>
                <w:color w:val="000000"/>
                <w:spacing w:val="-3"/>
              </w:rPr>
            </w:pPr>
          </w:p>
          <w:p w14:paraId="121F465E" w14:textId="77777777" w:rsidR="006900A0" w:rsidRDefault="006900A0" w:rsidP="00955E4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both"/>
              <w:rPr>
                <w:rFonts w:cstheme="minorHAnsi"/>
                <w:color w:val="000000"/>
                <w:spacing w:val="-3"/>
              </w:rPr>
            </w:pPr>
          </w:p>
          <w:p w14:paraId="54DB432A" w14:textId="77777777" w:rsidR="006900A0" w:rsidRDefault="006900A0" w:rsidP="00955E4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both"/>
              <w:rPr>
                <w:rFonts w:cstheme="minorHAnsi"/>
                <w:color w:val="000000"/>
                <w:spacing w:val="-3"/>
              </w:rPr>
            </w:pPr>
          </w:p>
          <w:p w14:paraId="36797B03" w14:textId="2DC3B94C" w:rsidR="006900A0" w:rsidRPr="00955E47" w:rsidRDefault="006900A0" w:rsidP="008A3D91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both"/>
              <w:rPr>
                <w:rFonts w:cstheme="minorHAnsi"/>
                <w:b/>
                <w:i/>
                <w:color w:val="000000"/>
                <w:spacing w:val="-3"/>
              </w:rPr>
            </w:pPr>
          </w:p>
        </w:tc>
      </w:tr>
      <w:tr w:rsidR="006900A0" w14:paraId="21291C8C" w14:textId="77777777" w:rsidTr="0096615F">
        <w:trPr>
          <w:trHeight w:val="3352"/>
        </w:trPr>
        <w:tc>
          <w:tcPr>
            <w:tcW w:w="6374" w:type="dxa"/>
          </w:tcPr>
          <w:p w14:paraId="448B0E78" w14:textId="40D52993" w:rsidR="006900A0" w:rsidRPr="00955E47" w:rsidRDefault="006900A0" w:rsidP="006900A0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 w:hanging="414"/>
              <w:jc w:val="both"/>
              <w:rPr>
                <w:rFonts w:cstheme="minorHAnsi"/>
                <w:b/>
                <w:color w:val="000000"/>
                <w:spacing w:val="-3"/>
              </w:rPr>
            </w:pPr>
            <w:r w:rsidRPr="00955E47">
              <w:rPr>
                <w:rFonts w:cstheme="minorHAnsi"/>
                <w:b/>
                <w:color w:val="000000"/>
                <w:spacing w:val="-3"/>
              </w:rPr>
              <w:t>ROTINA E HÁBITOS</w:t>
            </w:r>
          </w:p>
          <w:p w14:paraId="2E2584B2" w14:textId="25A54D46" w:rsidR="006900A0" w:rsidRPr="006900A0" w:rsidRDefault="006900A0" w:rsidP="006900A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40"/>
              <w:jc w:val="both"/>
              <w:rPr>
                <w:rFonts w:cstheme="minorHAnsi"/>
                <w:i/>
                <w:color w:val="000000"/>
                <w:spacing w:val="-3"/>
                <w:sz w:val="20"/>
              </w:rPr>
            </w:pPr>
            <w:r w:rsidRPr="006900A0">
              <w:rPr>
                <w:rFonts w:cstheme="minorHAnsi"/>
                <w:i/>
                <w:color w:val="000000"/>
                <w:spacing w:val="-3"/>
                <w:sz w:val="20"/>
              </w:rPr>
              <w:t xml:space="preserve">Sono (quantidade, qualidade, </w:t>
            </w:r>
            <w:proofErr w:type="gramStart"/>
            <w:r w:rsidRPr="006900A0">
              <w:rPr>
                <w:rFonts w:cstheme="minorHAnsi"/>
                <w:i/>
                <w:color w:val="000000"/>
                <w:spacing w:val="-3"/>
                <w:sz w:val="20"/>
              </w:rPr>
              <w:t>dificuldades)/</w:t>
            </w:r>
            <w:proofErr w:type="gramEnd"/>
            <w:r w:rsidRPr="006900A0">
              <w:rPr>
                <w:rFonts w:cstheme="minorHAnsi"/>
                <w:i/>
                <w:color w:val="000000"/>
                <w:spacing w:val="-3"/>
                <w:sz w:val="20"/>
              </w:rPr>
              <w:t>Alimentação (aceitação de alimentos, seletividade, dificuldades na mastigação/deglutição, autonomia)/ Uso de telas/ Atividades de lazer:</w:t>
            </w:r>
          </w:p>
          <w:p w14:paraId="1898F421" w14:textId="77777777" w:rsidR="006900A0" w:rsidRDefault="006900A0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</w:p>
          <w:p w14:paraId="3EDA4E8F" w14:textId="77777777" w:rsidR="006900A0" w:rsidRDefault="006900A0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</w:p>
          <w:p w14:paraId="5804A31B" w14:textId="77777777" w:rsidR="006900A0" w:rsidRDefault="006900A0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</w:p>
          <w:p w14:paraId="44F236DF" w14:textId="77777777" w:rsidR="006900A0" w:rsidRDefault="006900A0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</w:p>
          <w:p w14:paraId="1B2FF0B7" w14:textId="77777777" w:rsidR="006900A0" w:rsidRDefault="006900A0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</w:p>
          <w:p w14:paraId="19325EF2" w14:textId="77777777" w:rsidR="006900A0" w:rsidRDefault="006900A0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</w:p>
          <w:p w14:paraId="59386D4E" w14:textId="77777777" w:rsidR="006900A0" w:rsidRDefault="006900A0" w:rsidP="009024F5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b/>
                <w:color w:val="000000"/>
                <w:spacing w:val="-3"/>
              </w:rPr>
            </w:pPr>
          </w:p>
        </w:tc>
        <w:tc>
          <w:tcPr>
            <w:tcW w:w="4426" w:type="dxa"/>
          </w:tcPr>
          <w:p w14:paraId="64BAF4E8" w14:textId="77777777" w:rsidR="006900A0" w:rsidRPr="00100922" w:rsidRDefault="006900A0" w:rsidP="006900A0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027" w:right="1076" w:hanging="426"/>
              <w:jc w:val="center"/>
              <w:rPr>
                <w:rFonts w:cstheme="minorHAnsi"/>
                <w:b/>
                <w:color w:val="FF0000"/>
                <w:spacing w:val="-3"/>
              </w:rPr>
            </w:pPr>
            <w:r w:rsidRPr="002110A6">
              <w:rPr>
                <w:rFonts w:cstheme="minorHAnsi"/>
                <w:color w:val="000000"/>
                <w:spacing w:val="-3"/>
              </w:rPr>
              <w:t xml:space="preserve">. </w:t>
            </w:r>
            <w:r w:rsidRPr="006900A0">
              <w:rPr>
                <w:rFonts w:cstheme="minorHAnsi"/>
                <w:b/>
                <w:color w:val="000000"/>
                <w:spacing w:val="-3"/>
              </w:rPr>
              <w:t xml:space="preserve">ESCOLARIDADE E APRENDIZAGEM </w:t>
            </w:r>
            <w:r w:rsidRPr="00100922">
              <w:rPr>
                <w:rFonts w:cstheme="minorHAnsi"/>
                <w:b/>
                <w:color w:val="FF0000"/>
                <w:spacing w:val="-3"/>
              </w:rPr>
              <w:t>(ÁREA DA PSICOPEDAGOGIA)</w:t>
            </w:r>
          </w:p>
          <w:p w14:paraId="5AE849AA" w14:textId="41AE1A3D" w:rsidR="006900A0" w:rsidRPr="006900A0" w:rsidRDefault="006900A0" w:rsidP="006900A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85"/>
              <w:rPr>
                <w:rFonts w:cstheme="minorHAnsi"/>
                <w:b/>
                <w:i/>
                <w:color w:val="000000"/>
                <w:spacing w:val="-3"/>
                <w:sz w:val="18"/>
              </w:rPr>
            </w:pPr>
            <w:r w:rsidRPr="006900A0">
              <w:rPr>
                <w:rFonts w:cstheme="minorHAnsi"/>
                <w:i/>
                <w:color w:val="000000"/>
                <w:spacing w:val="-3"/>
                <w:sz w:val="18"/>
              </w:rPr>
              <w:t>Escola atual e histórico escolar/ Habilidades acadêmicas atuais (leitura, escrita, matemática):</w:t>
            </w:r>
          </w:p>
          <w:p w14:paraId="1DA67E25" w14:textId="668D2B75" w:rsidR="006900A0" w:rsidRPr="006900A0" w:rsidRDefault="006900A0" w:rsidP="006900A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both"/>
              <w:rPr>
                <w:rFonts w:cstheme="minorHAnsi"/>
                <w:i/>
                <w:color w:val="000000"/>
                <w:spacing w:val="-3"/>
                <w:sz w:val="18"/>
              </w:rPr>
            </w:pPr>
            <w:r w:rsidRPr="006900A0">
              <w:rPr>
                <w:rFonts w:cstheme="minorHAnsi"/>
                <w:i/>
                <w:color w:val="000000"/>
                <w:spacing w:val="-3"/>
                <w:sz w:val="18"/>
              </w:rPr>
              <w:t>Pontos fortes/Dificuldades percebida/ Estratégias ou adaptações já utilizadas na escola:</w:t>
            </w:r>
          </w:p>
          <w:p w14:paraId="64C6293E" w14:textId="77777777" w:rsidR="006900A0" w:rsidRDefault="006900A0" w:rsidP="00BE74AE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0" w:right="1076"/>
              <w:rPr>
                <w:rFonts w:cstheme="minorHAnsi"/>
                <w:color w:val="000000"/>
                <w:spacing w:val="-3"/>
              </w:rPr>
            </w:pPr>
          </w:p>
        </w:tc>
      </w:tr>
      <w:tr w:rsidR="006900A0" w14:paraId="41122C1C" w14:textId="77777777" w:rsidTr="0096615F">
        <w:trPr>
          <w:trHeight w:val="3352"/>
        </w:trPr>
        <w:tc>
          <w:tcPr>
            <w:tcW w:w="6374" w:type="dxa"/>
          </w:tcPr>
          <w:p w14:paraId="3F8132BA" w14:textId="36964550" w:rsidR="006900A0" w:rsidRPr="00100922" w:rsidRDefault="006900A0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64" w:right="1076" w:hanging="284"/>
              <w:jc w:val="both"/>
              <w:rPr>
                <w:rFonts w:cstheme="minorHAnsi"/>
                <w:b/>
                <w:color w:val="FF0000"/>
                <w:spacing w:val="-3"/>
              </w:rPr>
            </w:pPr>
            <w:r w:rsidRPr="002110A6">
              <w:rPr>
                <w:rFonts w:cstheme="minorHAnsi"/>
                <w:color w:val="000000"/>
                <w:spacing w:val="-3"/>
              </w:rPr>
              <w:lastRenderedPageBreak/>
              <w:t xml:space="preserve">. </w:t>
            </w:r>
            <w:r w:rsidR="00100922" w:rsidRPr="00100922">
              <w:rPr>
                <w:rFonts w:cstheme="minorHAnsi"/>
                <w:b/>
                <w:color w:val="000000"/>
                <w:spacing w:val="-3"/>
              </w:rPr>
              <w:t xml:space="preserve">COMUNICAÇÃO E LINGUAGEM </w:t>
            </w:r>
            <w:r w:rsidR="00100922" w:rsidRPr="00100922">
              <w:rPr>
                <w:rFonts w:cstheme="minorHAnsi"/>
                <w:b/>
                <w:color w:val="FF0000"/>
                <w:spacing w:val="-3"/>
              </w:rPr>
              <w:t xml:space="preserve">(ÁREA DO FONOAUDIÓLOGO) </w:t>
            </w:r>
          </w:p>
          <w:p w14:paraId="101FABAD" w14:textId="6C009163" w:rsidR="006900A0" w:rsidRPr="00100922" w:rsidRDefault="006900A0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207" w:right="1076" w:hanging="43"/>
              <w:jc w:val="both"/>
              <w:rPr>
                <w:rFonts w:cstheme="minorHAnsi"/>
                <w:color w:val="000000"/>
                <w:spacing w:val="-3"/>
                <w:sz w:val="18"/>
              </w:rPr>
            </w:pPr>
            <w:r w:rsidRPr="002110A6">
              <w:rPr>
                <w:rFonts w:cstheme="minorHAnsi"/>
                <w:color w:val="000000"/>
                <w:spacing w:val="-3"/>
              </w:rPr>
              <w:tab/>
            </w:r>
            <w:r w:rsidRPr="00100922">
              <w:rPr>
                <w:rFonts w:cstheme="minorHAnsi"/>
                <w:color w:val="000000"/>
                <w:spacing w:val="-3"/>
                <w:sz w:val="18"/>
              </w:rPr>
              <w:t>• Clareza da fala</w:t>
            </w:r>
            <w:r w:rsidR="00100922" w:rsidRPr="00100922">
              <w:rPr>
                <w:rFonts w:cstheme="minorHAnsi"/>
                <w:color w:val="000000"/>
                <w:spacing w:val="-3"/>
                <w:sz w:val="18"/>
              </w:rPr>
              <w:t>/</w:t>
            </w:r>
            <w:r w:rsidRPr="00100922">
              <w:rPr>
                <w:rFonts w:cstheme="minorHAnsi"/>
                <w:color w:val="000000"/>
                <w:spacing w:val="-3"/>
                <w:sz w:val="18"/>
              </w:rPr>
              <w:t xml:space="preserve"> Vocabulário atual:</w:t>
            </w:r>
          </w:p>
          <w:p w14:paraId="30D39FDD" w14:textId="65D7DF52" w:rsidR="006900A0" w:rsidRPr="00100922" w:rsidRDefault="006900A0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207" w:right="1076" w:hanging="43"/>
              <w:jc w:val="both"/>
              <w:rPr>
                <w:rFonts w:cstheme="minorHAnsi"/>
                <w:color w:val="000000"/>
                <w:spacing w:val="-3"/>
                <w:sz w:val="18"/>
              </w:rPr>
            </w:pPr>
            <w:r w:rsidRPr="00100922">
              <w:rPr>
                <w:rFonts w:cstheme="minorHAnsi"/>
                <w:color w:val="000000"/>
                <w:spacing w:val="-3"/>
                <w:sz w:val="18"/>
              </w:rPr>
              <w:tab/>
              <w:t>•Compreensão de ordens simples/complexas</w:t>
            </w:r>
            <w:r w:rsidR="00100922" w:rsidRPr="00100922">
              <w:rPr>
                <w:rFonts w:cstheme="minorHAnsi"/>
                <w:color w:val="000000"/>
                <w:spacing w:val="-3"/>
                <w:sz w:val="18"/>
              </w:rPr>
              <w:t>/</w:t>
            </w:r>
            <w:r w:rsidRPr="00100922">
              <w:rPr>
                <w:rFonts w:cstheme="minorHAnsi"/>
                <w:color w:val="000000"/>
                <w:spacing w:val="-3"/>
                <w:sz w:val="18"/>
              </w:rPr>
              <w:t xml:space="preserve"> Uso de gestos ou comunicação alternativa</w:t>
            </w:r>
            <w:r w:rsidR="00100922" w:rsidRPr="00100922">
              <w:rPr>
                <w:rFonts w:cstheme="minorHAnsi"/>
                <w:color w:val="000000"/>
                <w:spacing w:val="-3"/>
                <w:sz w:val="18"/>
              </w:rPr>
              <w:t>/</w:t>
            </w:r>
            <w:r w:rsidRPr="00100922">
              <w:rPr>
                <w:rFonts w:cstheme="minorHAnsi"/>
                <w:color w:val="000000"/>
                <w:spacing w:val="-3"/>
                <w:sz w:val="18"/>
              </w:rPr>
              <w:t xml:space="preserve"> Observações sobre fluência e pragmática:</w:t>
            </w:r>
          </w:p>
          <w:p w14:paraId="192DDBF1" w14:textId="77777777" w:rsidR="006900A0" w:rsidRPr="00955E47" w:rsidRDefault="006900A0" w:rsidP="006900A0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 w:hanging="414"/>
              <w:jc w:val="both"/>
              <w:rPr>
                <w:rFonts w:cstheme="minorHAnsi"/>
                <w:b/>
                <w:color w:val="000000"/>
                <w:spacing w:val="-3"/>
              </w:rPr>
            </w:pPr>
          </w:p>
        </w:tc>
        <w:tc>
          <w:tcPr>
            <w:tcW w:w="4426" w:type="dxa"/>
          </w:tcPr>
          <w:p w14:paraId="4BA55F55" w14:textId="4FFB9380" w:rsidR="006900A0" w:rsidRPr="00100922" w:rsidRDefault="0010092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406" w:right="55"/>
              <w:jc w:val="both"/>
              <w:rPr>
                <w:rFonts w:cstheme="minorHAnsi"/>
                <w:b/>
                <w:color w:val="FF0000"/>
                <w:spacing w:val="-3"/>
              </w:rPr>
            </w:pPr>
            <w:r w:rsidRPr="00100922">
              <w:rPr>
                <w:rFonts w:cstheme="minorHAnsi"/>
                <w:b/>
                <w:color w:val="000000"/>
                <w:spacing w:val="-3"/>
              </w:rPr>
              <w:t xml:space="preserve">ASPECTOS EMOCIONAIS E COMPORTAMENTAIS </w:t>
            </w:r>
            <w:r w:rsidRPr="00100922">
              <w:rPr>
                <w:rFonts w:cstheme="minorHAnsi"/>
                <w:b/>
                <w:color w:val="FF0000"/>
                <w:spacing w:val="-3"/>
              </w:rPr>
              <w:t xml:space="preserve">(ÁREA DA PSICOLOGIA) </w:t>
            </w:r>
          </w:p>
          <w:p w14:paraId="354C07E8" w14:textId="29B4D8BC" w:rsidR="006900A0" w:rsidRPr="00100922" w:rsidRDefault="006900A0" w:rsidP="00100922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both"/>
              <w:rPr>
                <w:rFonts w:cstheme="minorHAnsi"/>
                <w:color w:val="000000"/>
                <w:spacing w:val="-3"/>
                <w:sz w:val="18"/>
              </w:rPr>
            </w:pPr>
            <w:r w:rsidRPr="00100922">
              <w:rPr>
                <w:rFonts w:cstheme="minorHAnsi"/>
                <w:color w:val="000000"/>
                <w:spacing w:val="-3"/>
                <w:sz w:val="18"/>
              </w:rPr>
              <w:t>Humor e expressão de sentimentos</w:t>
            </w:r>
            <w:r w:rsidR="00100922">
              <w:rPr>
                <w:rFonts w:cstheme="minorHAnsi"/>
                <w:color w:val="000000"/>
                <w:spacing w:val="-3"/>
                <w:sz w:val="18"/>
              </w:rPr>
              <w:t>/</w:t>
            </w:r>
            <w:r w:rsidRPr="00100922">
              <w:rPr>
                <w:rFonts w:cstheme="minorHAnsi"/>
                <w:color w:val="000000"/>
                <w:spacing w:val="-3"/>
                <w:sz w:val="18"/>
              </w:rPr>
              <w:t>Reações diante de frustração/desafios</w:t>
            </w:r>
            <w:r w:rsidR="00100922">
              <w:rPr>
                <w:rFonts w:cstheme="minorHAnsi"/>
                <w:color w:val="000000"/>
                <w:spacing w:val="-3"/>
                <w:sz w:val="18"/>
              </w:rPr>
              <w:t>/</w:t>
            </w:r>
            <w:r w:rsidRPr="00100922">
              <w:rPr>
                <w:rFonts w:cstheme="minorHAnsi"/>
                <w:color w:val="000000"/>
                <w:spacing w:val="-3"/>
                <w:sz w:val="18"/>
              </w:rPr>
              <w:t>Comportamentos de interesse (birras, isolamento, agressividade, impulsividade, estereotipias</w:t>
            </w:r>
            <w:r w:rsidR="00100922">
              <w:rPr>
                <w:rFonts w:cstheme="minorHAnsi"/>
                <w:color w:val="000000"/>
                <w:spacing w:val="-3"/>
                <w:sz w:val="18"/>
              </w:rPr>
              <w:t>/</w:t>
            </w:r>
            <w:r w:rsidRPr="00100922">
              <w:rPr>
                <w:rFonts w:cstheme="minorHAnsi"/>
                <w:color w:val="000000"/>
                <w:spacing w:val="-3"/>
                <w:sz w:val="18"/>
              </w:rPr>
              <w:t xml:space="preserve"> Estratégias de regulação utilizadas</w:t>
            </w:r>
            <w:r w:rsidR="00100922">
              <w:rPr>
                <w:rFonts w:cstheme="minorHAnsi"/>
                <w:color w:val="000000"/>
                <w:spacing w:val="-3"/>
                <w:sz w:val="18"/>
              </w:rPr>
              <w:t>/</w:t>
            </w:r>
            <w:r w:rsidRPr="00100922">
              <w:rPr>
                <w:rFonts w:cstheme="minorHAnsi"/>
                <w:color w:val="000000"/>
                <w:spacing w:val="-3"/>
                <w:sz w:val="18"/>
              </w:rPr>
              <w:t xml:space="preserve"> Interesses, gostos e habilidades destacadas:</w:t>
            </w:r>
          </w:p>
          <w:p w14:paraId="00DB06F7" w14:textId="77777777" w:rsidR="006900A0" w:rsidRDefault="006900A0" w:rsidP="006900A0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027" w:right="1076" w:hanging="426"/>
              <w:jc w:val="center"/>
              <w:rPr>
                <w:rFonts w:cstheme="minorHAnsi"/>
                <w:color w:val="000000"/>
                <w:spacing w:val="-3"/>
              </w:rPr>
            </w:pPr>
          </w:p>
          <w:p w14:paraId="345E0ED4" w14:textId="77777777" w:rsidR="00100922" w:rsidRDefault="00100922" w:rsidP="006900A0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027" w:right="1076" w:hanging="426"/>
              <w:jc w:val="center"/>
              <w:rPr>
                <w:rFonts w:cstheme="minorHAnsi"/>
                <w:color w:val="000000"/>
                <w:spacing w:val="-3"/>
              </w:rPr>
            </w:pPr>
          </w:p>
          <w:p w14:paraId="17E99F8C" w14:textId="77777777" w:rsidR="00100922" w:rsidRDefault="00100922" w:rsidP="006900A0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027" w:right="1076" w:hanging="426"/>
              <w:jc w:val="center"/>
              <w:rPr>
                <w:rFonts w:cstheme="minorHAnsi"/>
                <w:color w:val="000000"/>
                <w:spacing w:val="-3"/>
              </w:rPr>
            </w:pPr>
          </w:p>
          <w:p w14:paraId="5908F5C2" w14:textId="77777777" w:rsidR="00100922" w:rsidRDefault="00100922" w:rsidP="006900A0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027" w:right="1076" w:hanging="426"/>
              <w:jc w:val="center"/>
              <w:rPr>
                <w:rFonts w:cstheme="minorHAnsi"/>
                <w:color w:val="000000"/>
                <w:spacing w:val="-3"/>
              </w:rPr>
            </w:pPr>
          </w:p>
          <w:p w14:paraId="01A41558" w14:textId="77777777" w:rsidR="00100922" w:rsidRDefault="00100922" w:rsidP="006900A0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027" w:right="1076" w:hanging="426"/>
              <w:jc w:val="center"/>
              <w:rPr>
                <w:rFonts w:cstheme="minorHAnsi"/>
                <w:color w:val="000000"/>
                <w:spacing w:val="-3"/>
              </w:rPr>
            </w:pPr>
          </w:p>
          <w:p w14:paraId="63929AD4" w14:textId="77777777" w:rsidR="00100922" w:rsidRDefault="00100922" w:rsidP="006900A0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027" w:right="1076" w:hanging="426"/>
              <w:jc w:val="center"/>
              <w:rPr>
                <w:rFonts w:cstheme="minorHAnsi"/>
                <w:color w:val="000000"/>
                <w:spacing w:val="-3"/>
              </w:rPr>
            </w:pPr>
          </w:p>
          <w:p w14:paraId="6A0FBE6A" w14:textId="77777777" w:rsidR="00100922" w:rsidRDefault="00100922" w:rsidP="006900A0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027" w:right="1076" w:hanging="426"/>
              <w:jc w:val="center"/>
              <w:rPr>
                <w:rFonts w:cstheme="minorHAnsi"/>
                <w:color w:val="000000"/>
                <w:spacing w:val="-3"/>
              </w:rPr>
            </w:pPr>
          </w:p>
          <w:p w14:paraId="0F5B6A85" w14:textId="0A4A93AB" w:rsidR="00100922" w:rsidRPr="002110A6" w:rsidRDefault="00100922" w:rsidP="006900A0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027" w:right="1076" w:hanging="426"/>
              <w:jc w:val="center"/>
              <w:rPr>
                <w:rFonts w:cstheme="minorHAnsi"/>
                <w:color w:val="000000"/>
                <w:spacing w:val="-3"/>
              </w:rPr>
            </w:pPr>
          </w:p>
        </w:tc>
      </w:tr>
      <w:tr w:rsidR="00F55EE2" w14:paraId="24249996" w14:textId="77777777" w:rsidTr="0096615F">
        <w:trPr>
          <w:trHeight w:val="3352"/>
        </w:trPr>
        <w:tc>
          <w:tcPr>
            <w:tcW w:w="10800" w:type="dxa"/>
            <w:gridSpan w:val="2"/>
          </w:tcPr>
          <w:p w14:paraId="6A76507D" w14:textId="77777777" w:rsidR="00F55EE2" w:rsidRPr="00100922" w:rsidRDefault="00F55EE2" w:rsidP="00F55EE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589" w:right="1076" w:hanging="697"/>
              <w:jc w:val="center"/>
              <w:rPr>
                <w:rFonts w:cstheme="minorHAnsi"/>
                <w:b/>
                <w:color w:val="000000"/>
                <w:spacing w:val="-3"/>
              </w:rPr>
            </w:pPr>
            <w:r w:rsidRPr="00100922">
              <w:rPr>
                <w:rFonts w:cstheme="minorHAnsi"/>
                <w:b/>
                <w:color w:val="000000"/>
                <w:spacing w:val="-3"/>
              </w:rPr>
              <w:t>INTERVENÇÕESANTERIORES</w:t>
            </w:r>
          </w:p>
          <w:p w14:paraId="57FAC4DE" w14:textId="77777777" w:rsidR="00F55EE2" w:rsidRPr="00100922" w:rsidRDefault="00F55EE2" w:rsidP="00100922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both"/>
              <w:rPr>
                <w:rFonts w:cstheme="minorHAnsi"/>
                <w:i/>
                <w:color w:val="000000"/>
                <w:spacing w:val="-3"/>
                <w:sz w:val="18"/>
              </w:rPr>
            </w:pPr>
            <w:r w:rsidRPr="00100922">
              <w:rPr>
                <w:rFonts w:cstheme="minorHAnsi"/>
                <w:i/>
                <w:color w:val="000000"/>
                <w:spacing w:val="-3"/>
              </w:rPr>
              <w:t xml:space="preserve"> </w:t>
            </w:r>
            <w:r w:rsidRPr="00100922">
              <w:rPr>
                <w:rFonts w:cstheme="minorHAnsi"/>
                <w:i/>
                <w:color w:val="000000"/>
                <w:spacing w:val="-3"/>
                <w:sz w:val="18"/>
              </w:rPr>
              <w:t xml:space="preserve">Se já realizou acompanhamento (psicologia, </w:t>
            </w:r>
            <w:proofErr w:type="spellStart"/>
            <w:r w:rsidRPr="00100922">
              <w:rPr>
                <w:rFonts w:cstheme="minorHAnsi"/>
                <w:i/>
                <w:color w:val="000000"/>
                <w:spacing w:val="-3"/>
                <w:sz w:val="18"/>
              </w:rPr>
              <w:t>fono</w:t>
            </w:r>
            <w:proofErr w:type="spellEnd"/>
            <w:r w:rsidRPr="00100922">
              <w:rPr>
                <w:rFonts w:cstheme="minorHAnsi"/>
                <w:i/>
                <w:color w:val="000000"/>
                <w:spacing w:val="-3"/>
                <w:sz w:val="18"/>
              </w:rPr>
              <w:t xml:space="preserve">, psicopedagogia, TO </w:t>
            </w:r>
            <w:proofErr w:type="gramStart"/>
            <w:r w:rsidRPr="00100922">
              <w:rPr>
                <w:rFonts w:cstheme="minorHAnsi"/>
                <w:i/>
                <w:color w:val="000000"/>
                <w:spacing w:val="-3"/>
                <w:sz w:val="18"/>
              </w:rPr>
              <w:t>etc.)/</w:t>
            </w:r>
            <w:proofErr w:type="gramEnd"/>
            <w:r w:rsidRPr="00100922">
              <w:rPr>
                <w:rFonts w:cstheme="minorHAnsi"/>
                <w:i/>
                <w:color w:val="000000"/>
                <w:spacing w:val="-3"/>
                <w:sz w:val="18"/>
              </w:rPr>
              <w:t xml:space="preserve"> Frequência e duração/ Resultados percebidos:</w:t>
            </w:r>
          </w:p>
          <w:p w14:paraId="4A5F6359" w14:textId="77777777" w:rsidR="00F55EE2" w:rsidRPr="00100922" w:rsidRDefault="00F55EE2" w:rsidP="006900A0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both"/>
              <w:rPr>
                <w:rFonts w:cstheme="minorHAnsi"/>
                <w:i/>
                <w:color w:val="000000"/>
                <w:spacing w:val="-3"/>
              </w:rPr>
            </w:pPr>
          </w:p>
          <w:p w14:paraId="02B8AB6C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both"/>
              <w:rPr>
                <w:rFonts w:cstheme="minorHAnsi"/>
                <w:b/>
                <w:color w:val="000000"/>
                <w:spacing w:val="-3"/>
              </w:rPr>
            </w:pPr>
          </w:p>
          <w:p w14:paraId="09C7C809" w14:textId="77777777" w:rsidR="00F55EE2" w:rsidRPr="00F55EE2" w:rsidRDefault="00F55EE2" w:rsidP="00F55EE2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both"/>
              <w:rPr>
                <w:rFonts w:cstheme="minorHAnsi"/>
                <w:b/>
                <w:color w:val="000000"/>
                <w:spacing w:val="-3"/>
              </w:rPr>
            </w:pPr>
          </w:p>
          <w:p w14:paraId="6B3F01A8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both"/>
              <w:rPr>
                <w:rFonts w:cstheme="minorHAnsi"/>
                <w:b/>
                <w:color w:val="000000"/>
                <w:spacing w:val="-3"/>
              </w:rPr>
            </w:pPr>
          </w:p>
          <w:p w14:paraId="55757ACE" w14:textId="5051BFFC" w:rsidR="00F55EE2" w:rsidRDefault="00F55EE2" w:rsidP="00F55EE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  <w:r w:rsidRPr="00100922">
              <w:rPr>
                <w:rFonts w:cstheme="minorHAnsi"/>
                <w:b/>
                <w:color w:val="000000"/>
                <w:spacing w:val="-3"/>
              </w:rPr>
              <w:t>REDE DE APOIO</w:t>
            </w:r>
          </w:p>
          <w:p w14:paraId="18AC46CB" w14:textId="7ED6E0E7" w:rsidR="00F55EE2" w:rsidRPr="00F55EE2" w:rsidRDefault="00F55EE2" w:rsidP="00F55EE2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center"/>
              <w:rPr>
                <w:rFonts w:cstheme="minorHAnsi"/>
                <w:i/>
                <w:color w:val="000000"/>
                <w:spacing w:val="-3"/>
                <w:sz w:val="18"/>
              </w:rPr>
            </w:pPr>
            <w:r w:rsidRPr="00100922">
              <w:rPr>
                <w:rFonts w:cstheme="minorHAnsi"/>
                <w:i/>
                <w:color w:val="000000"/>
                <w:spacing w:val="-3"/>
                <w:sz w:val="18"/>
              </w:rPr>
              <w:t xml:space="preserve">Escola/ Família/ Outras </w:t>
            </w:r>
            <w:proofErr w:type="spellStart"/>
            <w:r w:rsidRPr="00100922">
              <w:rPr>
                <w:rFonts w:cstheme="minorHAnsi"/>
                <w:i/>
                <w:color w:val="000000"/>
                <w:spacing w:val="-3"/>
                <w:sz w:val="18"/>
              </w:rPr>
              <w:t>insttuições</w:t>
            </w:r>
            <w:proofErr w:type="spellEnd"/>
            <w:r w:rsidRPr="00100922">
              <w:rPr>
                <w:rFonts w:cstheme="minorHAnsi"/>
                <w:i/>
                <w:color w:val="000000"/>
                <w:spacing w:val="-3"/>
                <w:sz w:val="18"/>
              </w:rPr>
              <w:t xml:space="preserve"> ou profissionais:</w:t>
            </w:r>
          </w:p>
        </w:tc>
      </w:tr>
      <w:tr w:rsidR="00F55EE2" w14:paraId="5D73D785" w14:textId="77777777" w:rsidTr="0096615F">
        <w:trPr>
          <w:trHeight w:val="5015"/>
        </w:trPr>
        <w:tc>
          <w:tcPr>
            <w:tcW w:w="6374" w:type="dxa"/>
          </w:tcPr>
          <w:p w14:paraId="5BFFB882" w14:textId="77777777" w:rsidR="00F55EE2" w:rsidRDefault="00F55EE2" w:rsidP="00F55EE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  <w:r>
              <w:rPr>
                <w:rFonts w:cstheme="minorHAnsi"/>
                <w:b/>
                <w:color w:val="000000"/>
                <w:spacing w:val="-3"/>
              </w:rPr>
              <w:t>DESENVOLVIMENTO:</w:t>
            </w:r>
          </w:p>
          <w:p w14:paraId="61856AEF" w14:textId="28DA004A" w:rsidR="00F55EE2" w:rsidRPr="00F55EE2" w:rsidRDefault="00F55EE2" w:rsidP="00F55EE2">
            <w:pPr>
              <w:widowControl w:val="0"/>
              <w:tabs>
                <w:tab w:val="left" w:pos="3945"/>
              </w:tabs>
              <w:autoSpaceDE w:val="0"/>
              <w:autoSpaceDN w:val="0"/>
              <w:adjustRightInd w:val="0"/>
              <w:spacing w:line="240" w:lineRule="auto"/>
              <w:ind w:right="1076"/>
              <w:rPr>
                <w:rFonts w:cstheme="minorHAnsi"/>
                <w:b/>
                <w:color w:val="000000"/>
                <w:spacing w:val="-3"/>
              </w:rPr>
            </w:pPr>
            <w:r w:rsidRPr="00F55EE2">
              <w:rPr>
                <w:rFonts w:cstheme="minorHAnsi"/>
                <w:i/>
                <w:color w:val="000000"/>
                <w:spacing w:val="-3"/>
                <w:sz w:val="18"/>
              </w:rPr>
              <w:t xml:space="preserve">Primeiros marcos </w:t>
            </w:r>
            <w:proofErr w:type="gramStart"/>
            <w:r w:rsidRPr="00F55EE2">
              <w:rPr>
                <w:rFonts w:cstheme="minorHAnsi"/>
                <w:i/>
                <w:color w:val="000000"/>
                <w:spacing w:val="-3"/>
                <w:sz w:val="18"/>
              </w:rPr>
              <w:t>motores( sentou</w:t>
            </w:r>
            <w:proofErr w:type="gramEnd"/>
            <w:r w:rsidRPr="00F55EE2">
              <w:rPr>
                <w:rFonts w:cstheme="minorHAnsi"/>
                <w:i/>
                <w:color w:val="000000"/>
                <w:spacing w:val="-3"/>
                <w:sz w:val="18"/>
              </w:rPr>
              <w:t xml:space="preserve">, engatinhou, andou) </w:t>
            </w:r>
            <w:r>
              <w:rPr>
                <w:rFonts w:cstheme="minorHAnsi"/>
                <w:i/>
                <w:color w:val="000000"/>
                <w:spacing w:val="-3"/>
                <w:sz w:val="18"/>
              </w:rPr>
              <w:t>/ primeiras palavras/brincar / interação/</w:t>
            </w:r>
            <w:proofErr w:type="spellStart"/>
            <w:r>
              <w:rPr>
                <w:rFonts w:cstheme="minorHAnsi"/>
                <w:i/>
                <w:color w:val="000000"/>
                <w:spacing w:val="-3"/>
                <w:sz w:val="18"/>
              </w:rPr>
              <w:t>etc</w:t>
            </w:r>
            <w:proofErr w:type="spellEnd"/>
            <w:r>
              <w:rPr>
                <w:rFonts w:cstheme="minorHAnsi"/>
                <w:i/>
                <w:color w:val="000000"/>
                <w:spacing w:val="-3"/>
                <w:sz w:val="18"/>
              </w:rPr>
              <w:t xml:space="preserve"> </w:t>
            </w:r>
          </w:p>
        </w:tc>
        <w:tc>
          <w:tcPr>
            <w:tcW w:w="4426" w:type="dxa"/>
            <w:vMerge w:val="restart"/>
          </w:tcPr>
          <w:p w14:paraId="6DBFA9CD" w14:textId="4890974D" w:rsidR="00F55EE2" w:rsidRPr="0010092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  <w:r w:rsidRPr="00100922">
              <w:rPr>
                <w:rFonts w:cstheme="minorHAnsi"/>
                <w:b/>
                <w:color w:val="000000"/>
                <w:spacing w:val="-3"/>
              </w:rPr>
              <w:t>PLANO INICIAL</w:t>
            </w:r>
          </w:p>
          <w:p w14:paraId="72AD4F63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04D882AE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6028941F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6D4038BB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05B8B7E3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4F5F45C4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62F21EA3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5579C031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32AE1482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79BC2270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35BE3664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7DD7620F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23CA3E9F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0EF2CEF7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0E94D598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78ADBF91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269F496F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3623F114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256CFD21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2BC018A3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107B529E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0B7ADD17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6FFAE0A1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3987E878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247B8B06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03BF12F5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40630CC3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5990BCD2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0339A1F6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0AB94880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1F194A22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6261EE41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6DF31345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5CBC0D13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1E4B7565" w14:textId="77777777" w:rsidR="00F55EE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  <w:p w14:paraId="566435E1" w14:textId="354E7782" w:rsidR="00F55EE2" w:rsidRPr="0010092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</w:tc>
      </w:tr>
      <w:tr w:rsidR="00F55EE2" w14:paraId="769CAAC1" w14:textId="77777777" w:rsidTr="0096615F">
        <w:trPr>
          <w:trHeight w:val="5014"/>
        </w:trPr>
        <w:tc>
          <w:tcPr>
            <w:tcW w:w="6374" w:type="dxa"/>
          </w:tcPr>
          <w:p w14:paraId="32A8B1B5" w14:textId="77777777" w:rsidR="00F55EE2" w:rsidRPr="00F55EE2" w:rsidRDefault="00F55EE2" w:rsidP="00F55EE2">
            <w:pPr>
              <w:widowControl w:val="0"/>
              <w:autoSpaceDE w:val="0"/>
              <w:autoSpaceDN w:val="0"/>
              <w:adjustRightInd w:val="0"/>
              <w:spacing w:line="240" w:lineRule="auto"/>
              <w:ind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  <w:r w:rsidRPr="00F55EE2">
              <w:rPr>
                <w:rFonts w:cstheme="minorHAnsi"/>
                <w:b/>
                <w:color w:val="000000"/>
                <w:spacing w:val="-3"/>
              </w:rPr>
              <w:lastRenderedPageBreak/>
              <w:t>OBSERVAÇÕES DO PROFISSIONAL</w:t>
            </w:r>
          </w:p>
          <w:p w14:paraId="3E329165" w14:textId="77777777" w:rsidR="00F55EE2" w:rsidRPr="0010092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</w:tc>
        <w:tc>
          <w:tcPr>
            <w:tcW w:w="4426" w:type="dxa"/>
            <w:vMerge/>
          </w:tcPr>
          <w:p w14:paraId="3500B140" w14:textId="77777777" w:rsidR="00F55EE2" w:rsidRPr="00100922" w:rsidRDefault="00F55EE2" w:rsidP="00100922">
            <w:pPr>
              <w:pStyle w:val="PargrafodaLista"/>
              <w:widowControl w:val="0"/>
              <w:autoSpaceDE w:val="0"/>
              <w:autoSpaceDN w:val="0"/>
              <w:adjustRightInd w:val="0"/>
              <w:spacing w:line="240" w:lineRule="auto"/>
              <w:ind w:left="1428" w:right="1076"/>
              <w:jc w:val="center"/>
              <w:rPr>
                <w:rFonts w:cstheme="minorHAnsi"/>
                <w:b/>
                <w:color w:val="000000"/>
                <w:spacing w:val="-3"/>
              </w:rPr>
            </w:pPr>
          </w:p>
        </w:tc>
      </w:tr>
    </w:tbl>
    <w:p w14:paraId="1CF76187" w14:textId="5BB41828" w:rsidR="002E64D6" w:rsidRPr="006900A0" w:rsidRDefault="002E64D6" w:rsidP="006900A0">
      <w:pPr>
        <w:widowControl w:val="0"/>
        <w:autoSpaceDE w:val="0"/>
        <w:autoSpaceDN w:val="0"/>
        <w:adjustRightInd w:val="0"/>
        <w:spacing w:after="0" w:line="240" w:lineRule="auto"/>
        <w:ind w:right="1076"/>
        <w:jc w:val="both"/>
        <w:rPr>
          <w:rFonts w:cstheme="minorHAnsi"/>
          <w:color w:val="000000"/>
          <w:spacing w:val="-3"/>
        </w:rPr>
      </w:pPr>
    </w:p>
    <w:p w14:paraId="4E4A2DA0" w14:textId="6CE20492" w:rsidR="002E64D6" w:rsidRPr="006900A0" w:rsidRDefault="002E64D6" w:rsidP="006900A0">
      <w:pPr>
        <w:widowControl w:val="0"/>
        <w:autoSpaceDE w:val="0"/>
        <w:autoSpaceDN w:val="0"/>
        <w:adjustRightInd w:val="0"/>
        <w:spacing w:after="0" w:line="240" w:lineRule="auto"/>
        <w:ind w:right="1076"/>
        <w:jc w:val="both"/>
        <w:rPr>
          <w:rFonts w:cstheme="minorHAnsi"/>
          <w:color w:val="000000"/>
          <w:spacing w:val="-3"/>
        </w:rPr>
      </w:pPr>
    </w:p>
    <w:sectPr w:rsidR="002E64D6" w:rsidRPr="006900A0" w:rsidSect="00B77FD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70" w:right="170" w:bottom="170" w:left="170" w:header="1021" w:footer="340" w:gutter="0"/>
      <w:pgBorders w:offsetFrom="page">
        <w:top w:val="single" w:sz="24" w:space="24" w:color="BDD6EE" w:themeColor="accent5" w:themeTint="66"/>
        <w:left w:val="single" w:sz="24" w:space="24" w:color="BDD6EE" w:themeColor="accent5" w:themeTint="66"/>
        <w:bottom w:val="single" w:sz="24" w:space="24" w:color="BDD6EE" w:themeColor="accent5" w:themeTint="66"/>
        <w:right w:val="single" w:sz="24" w:space="24" w:color="BDD6EE" w:themeColor="accent5" w:themeTint="6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8D5143" w14:textId="77777777" w:rsidR="00D300F1" w:rsidRDefault="00D300F1">
      <w:pPr>
        <w:spacing w:after="0"/>
      </w:pPr>
      <w:r>
        <w:separator/>
      </w:r>
    </w:p>
    <w:p w14:paraId="677334EE" w14:textId="77777777" w:rsidR="00D300F1" w:rsidRDefault="00D300F1"/>
  </w:endnote>
  <w:endnote w:type="continuationSeparator" w:id="0">
    <w:p w14:paraId="43EE4F36" w14:textId="77777777" w:rsidR="00D300F1" w:rsidRDefault="00D300F1">
      <w:pPr>
        <w:spacing w:after="0"/>
      </w:pPr>
      <w:r>
        <w:continuationSeparator/>
      </w:r>
    </w:p>
    <w:p w14:paraId="2861A50F" w14:textId="77777777" w:rsidR="00D300F1" w:rsidRDefault="00D300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45754D" w14:textId="77777777" w:rsidR="00636ED9" w:rsidRDefault="00636ED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BE6F5" w14:textId="77777777" w:rsidR="000030BC" w:rsidRPr="00B77FDC" w:rsidRDefault="000030BC" w:rsidP="0005440A">
    <w:pPr>
      <w:pStyle w:val="Rodap"/>
      <w:spacing w:line="240" w:lineRule="auto"/>
      <w:ind w:left="0"/>
      <w:jc w:val="center"/>
      <w:rPr>
        <w:rFonts w:cstheme="minorHAnsi"/>
        <w:b/>
        <w:sz w:val="18"/>
      </w:rPr>
    </w:pPr>
    <w:r w:rsidRPr="00B77FDC">
      <w:rPr>
        <w:rFonts w:cstheme="minorHAnsi"/>
        <w:b/>
        <w:noProof/>
        <w:sz w:val="18"/>
        <w:lang w:eastAsia="pt-BR"/>
      </w:rPr>
      <mc:AlternateContent>
        <mc:Choice Requires="wpg">
          <w:drawing>
            <wp:anchor distT="0" distB="0" distL="114300" distR="114300" simplePos="0" relativeHeight="251670527" behindDoc="1" locked="0" layoutInCell="1" allowOverlap="1" wp14:anchorId="22006467" wp14:editId="58768839">
              <wp:simplePos x="0" y="0"/>
              <wp:positionH relativeFrom="page">
                <wp:align>right</wp:align>
              </wp:positionH>
              <wp:positionV relativeFrom="page">
                <wp:posOffset>8153400</wp:posOffset>
              </wp:positionV>
              <wp:extent cx="7543800" cy="2514600"/>
              <wp:effectExtent l="0" t="0" r="0" b="0"/>
              <wp:wrapNone/>
              <wp:docPr id="19" name="Grupo 1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800" cy="2514600"/>
                        <a:chOff x="12540" y="4878"/>
                        <a:chExt cx="7765212" cy="2812164"/>
                      </a:xfrm>
                    </wpg:grpSpPr>
                    <wps:wsp>
                      <wps:cNvPr id="20" name="Forma livre 8"/>
                      <wps:cNvSpPr>
                        <a:spLocks/>
                      </wps:cNvSpPr>
                      <wps:spPr bwMode="auto">
                        <a:xfrm>
                          <a:off x="2013857" y="4878"/>
                          <a:ext cx="5763895" cy="2811780"/>
                        </a:xfrm>
                        <a:custGeom>
                          <a:avLst/>
                          <a:gdLst>
                            <a:gd name="T0" fmla="*/ 456 w 1917"/>
                            <a:gd name="T1" fmla="*/ 966 h 966"/>
                            <a:gd name="T2" fmla="*/ 1917 w 1917"/>
                            <a:gd name="T3" fmla="*/ 966 h 966"/>
                            <a:gd name="T4" fmla="*/ 1917 w 1917"/>
                            <a:gd name="T5" fmla="*/ 0 h 966"/>
                            <a:gd name="T6" fmla="*/ 39 w 1917"/>
                            <a:gd name="T7" fmla="*/ 537 h 966"/>
                            <a:gd name="T8" fmla="*/ 0 w 1917"/>
                            <a:gd name="T9" fmla="*/ 634 h 966"/>
                            <a:gd name="T10" fmla="*/ 467 w 1917"/>
                            <a:gd name="T11" fmla="*/ 890 h 966"/>
                            <a:gd name="T12" fmla="*/ 456 w 1917"/>
                            <a:gd name="T13" fmla="*/ 966 h 9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917" h="966">
                              <a:moveTo>
                                <a:pt x="456" y="966"/>
                              </a:moveTo>
                              <a:cubicBezTo>
                                <a:pt x="1917" y="966"/>
                                <a:pt x="1917" y="966"/>
                                <a:pt x="1917" y="966"/>
                              </a:cubicBezTo>
                              <a:cubicBezTo>
                                <a:pt x="1917" y="0"/>
                                <a:pt x="1917" y="0"/>
                                <a:pt x="1917" y="0"/>
                              </a:cubicBezTo>
                              <a:cubicBezTo>
                                <a:pt x="763" y="68"/>
                                <a:pt x="39" y="537"/>
                                <a:pt x="39" y="537"/>
                              </a:cubicBezTo>
                              <a:cubicBezTo>
                                <a:pt x="25" y="568"/>
                                <a:pt x="12" y="600"/>
                                <a:pt x="0" y="634"/>
                              </a:cubicBezTo>
                              <a:cubicBezTo>
                                <a:pt x="159" y="711"/>
                                <a:pt x="316" y="796"/>
                                <a:pt x="467" y="890"/>
                              </a:cubicBezTo>
                              <a:cubicBezTo>
                                <a:pt x="467" y="890"/>
                                <a:pt x="463" y="917"/>
                                <a:pt x="456" y="9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orma livre 9"/>
                      <wps:cNvSpPr>
                        <a:spLocks/>
                      </wps:cNvSpPr>
                      <wps:spPr bwMode="auto">
                        <a:xfrm>
                          <a:off x="12540" y="1049907"/>
                          <a:ext cx="2008505" cy="1766570"/>
                        </a:xfrm>
                        <a:custGeom>
                          <a:avLst/>
                          <a:gdLst>
                            <a:gd name="T0" fmla="*/ 668 w 668"/>
                            <a:gd name="T1" fmla="*/ 275 h 607"/>
                            <a:gd name="T2" fmla="*/ 0 w 668"/>
                            <a:gd name="T3" fmla="*/ 0 h 607"/>
                            <a:gd name="T4" fmla="*/ 0 w 668"/>
                            <a:gd name="T5" fmla="*/ 607 h 607"/>
                            <a:gd name="T6" fmla="*/ 576 w 668"/>
                            <a:gd name="T7" fmla="*/ 607 h 607"/>
                            <a:gd name="T8" fmla="*/ 668 w 668"/>
                            <a:gd name="T9" fmla="*/ 275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68" h="607">
                              <a:moveTo>
                                <a:pt x="668" y="275"/>
                              </a:moveTo>
                              <a:cubicBezTo>
                                <a:pt x="447" y="168"/>
                                <a:pt x="221" y="77"/>
                                <a:pt x="0" y="0"/>
                              </a:cubicBezTo>
                              <a:cubicBezTo>
                                <a:pt x="0" y="607"/>
                                <a:pt x="0" y="607"/>
                                <a:pt x="0" y="607"/>
                              </a:cubicBezTo>
                              <a:cubicBezTo>
                                <a:pt x="576" y="607"/>
                                <a:pt x="576" y="607"/>
                                <a:pt x="576" y="607"/>
                              </a:cubicBezTo>
                              <a:cubicBezTo>
                                <a:pt x="600" y="490"/>
                                <a:pt x="631" y="377"/>
                                <a:pt x="668" y="27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orma livre 10"/>
                      <wps:cNvSpPr>
                        <a:spLocks/>
                      </wps:cNvSpPr>
                      <wps:spPr bwMode="auto">
                        <a:xfrm>
                          <a:off x="1743367" y="1850572"/>
                          <a:ext cx="1680845" cy="966470"/>
                        </a:xfrm>
                        <a:custGeom>
                          <a:avLst/>
                          <a:gdLst>
                            <a:gd name="T0" fmla="*/ 548 w 559"/>
                            <a:gd name="T1" fmla="*/ 332 h 332"/>
                            <a:gd name="T2" fmla="*/ 559 w 559"/>
                            <a:gd name="T3" fmla="*/ 256 h 332"/>
                            <a:gd name="T4" fmla="*/ 92 w 559"/>
                            <a:gd name="T5" fmla="*/ 0 h 332"/>
                            <a:gd name="T6" fmla="*/ 0 w 559"/>
                            <a:gd name="T7" fmla="*/ 332 h 332"/>
                            <a:gd name="T8" fmla="*/ 548 w 559"/>
                            <a:gd name="T9" fmla="*/ 332 h 3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59" h="332">
                              <a:moveTo>
                                <a:pt x="548" y="332"/>
                              </a:moveTo>
                              <a:cubicBezTo>
                                <a:pt x="555" y="283"/>
                                <a:pt x="559" y="256"/>
                                <a:pt x="559" y="256"/>
                              </a:cubicBezTo>
                              <a:cubicBezTo>
                                <a:pt x="408" y="162"/>
                                <a:pt x="251" y="77"/>
                                <a:pt x="92" y="0"/>
                              </a:cubicBezTo>
                              <a:cubicBezTo>
                                <a:pt x="55" y="102"/>
                                <a:pt x="24" y="215"/>
                                <a:pt x="0" y="332"/>
                              </a:cubicBezTo>
                              <a:lnTo>
                                <a:pt x="548" y="3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82C07A" id="Grupo 19" o:spid="_x0000_s1026" style="position:absolute;margin-left:542.8pt;margin-top:642pt;width:594pt;height:198pt;z-index:-251645953;mso-position-horizontal:right;mso-position-horizontal-relative:page;mso-position-vertical-relative:page;mso-height-relative:margin" coordorigin="125,48" coordsize="77652,28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">
              <v:shape id="Forma livre 8" o:spid="_x0000_s1027" style="position:absolute;left:20138;top:48;width:57639;height:28118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" path="m456,966v1461,,1461,,1461,c1917,,1917,,1917,,763,68,39,537,39,537,25,568,12,600,,634v159,77,316,162,467,256c467,890,463,917,456,966xe" fillcolor="#c3efff [661]" stroked="f">
                <v:shadow color="#8c8682"/>
                <v:path arrowok="t" o:connecttype="custom" o:connectlocs="1371067,2811780;5763895,2811780;5763895,0;117262,1563070;0,1845413;1404141,2590563;1371067,2811780" o:connectangles="0,0,0,0,0,0,0"/>
              </v:shape>
              <v:shape id="Forma livre 9" o:spid="_x0000_s1028" style="position:absolute;left:125;top:10499;width:20085;height:17665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" path="m668,275c447,168,221,77,,,,607,,607,,607v576,,576,,576,c600,490,631,377,668,275xe" fillcolor="#c3efff [661]" stroked="f" strokecolor="#212120">
                <v:shadow color="#8c8682"/>
                <v:path arrowok="t" o:connecttype="custom" o:connectlocs="2008505,800341;0,0;0,1766570;1731885,1766570;2008505,800341" o:connectangles="0,0,0,0,0"/>
              </v:shape>
              <v:shape id="Forma livre 10" o:spid="_x0000_s1029" style="position:absolute;left:17433;top:18505;width:16809;height:9665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" path="m548,332v7,-49,11,-76,11,-76c408,162,251,77,92,,55,102,24,215,,332r548,xe" fillcolor="#009dd5 [3205]" stroked="f" strokecolor="#212120">
                <v:shadow color="#8c8682"/>
                <v:path arrowok="t" o:connecttype="custom" o:connectlocs="1647769,966470;1680845,745230;276633,0;0,966470;1647769,966470" o:connectangles="0,0,0,0,0"/>
              </v:shape>
              <w10:wrap anchorx="page" anchory="page"/>
            </v:group>
          </w:pict>
        </mc:Fallback>
      </mc:AlternateContent>
    </w:r>
    <w:r w:rsidRPr="00B77FDC">
      <w:rPr>
        <w:rFonts w:cstheme="minorHAnsi"/>
        <w:b/>
        <w:sz w:val="16"/>
      </w:rPr>
      <w:t>RUA JOÃO ALBINO, S/N- CENTRO-PINHEIRO- MA</w:t>
    </w:r>
  </w:p>
  <w:p w14:paraId="5699C0DD" w14:textId="1859AD96" w:rsidR="002F03F6" w:rsidRPr="00B77FDC" w:rsidRDefault="000030BC" w:rsidP="0005440A">
    <w:pPr>
      <w:pStyle w:val="Rodap"/>
      <w:tabs>
        <w:tab w:val="left" w:pos="1027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center" w:pos="5317"/>
        <w:tab w:val="left" w:pos="6520"/>
        <w:tab w:val="left" w:pos="6690"/>
      </w:tabs>
      <w:spacing w:line="240" w:lineRule="auto"/>
      <w:ind w:left="168"/>
      <w:jc w:val="center"/>
      <w:rPr>
        <w:rFonts w:cstheme="minorHAnsi"/>
        <w:b/>
        <w:i/>
        <w:sz w:val="16"/>
      </w:rPr>
    </w:pPr>
    <w:r w:rsidRPr="00B77FDC">
      <w:rPr>
        <w:rFonts w:cstheme="minorHAnsi"/>
        <w:b/>
        <w:i/>
        <w:sz w:val="16"/>
      </w:rPr>
      <w:t>(98) 98186-</w:t>
    </w:r>
    <w:proofErr w:type="gramStart"/>
    <w:r w:rsidRPr="00B77FDC">
      <w:rPr>
        <w:rFonts w:cstheme="minorHAnsi"/>
        <w:b/>
        <w:i/>
        <w:sz w:val="16"/>
      </w:rPr>
      <w:t xml:space="preserve">6773  </w:t>
    </w:r>
    <w:r w:rsidR="0005440A" w:rsidRPr="00B77FDC">
      <w:rPr>
        <w:rFonts w:cstheme="minorHAnsi"/>
        <w:b/>
        <w:i/>
        <w:sz w:val="16"/>
      </w:rPr>
      <w:t>/</w:t>
    </w:r>
    <w:proofErr w:type="gramEnd"/>
    <w:r w:rsidRPr="00B77FDC">
      <w:rPr>
        <w:rFonts w:cstheme="minorHAnsi"/>
        <w:b/>
        <w:i/>
        <w:sz w:val="16"/>
      </w:rPr>
      <w:t xml:space="preserve"> </w:t>
    </w:r>
    <w:hyperlink r:id="rId1" w:history="1">
      <w:r w:rsidRPr="00B77FDC">
        <w:rPr>
          <w:rStyle w:val="Hyperlink"/>
          <w:rFonts w:cstheme="minorHAnsi"/>
          <w:b/>
          <w:i/>
          <w:sz w:val="16"/>
        </w:rPr>
        <w:t>Espacomulti93@gmail.com</w:t>
      </w:r>
    </w:hyperlink>
  </w:p>
  <w:p w14:paraId="61E3D6C2" w14:textId="436524F0" w:rsidR="0005440A" w:rsidRPr="00B77FDC" w:rsidRDefault="0005440A" w:rsidP="0005440A">
    <w:pPr>
      <w:pStyle w:val="Rodap"/>
      <w:tabs>
        <w:tab w:val="left" w:pos="1027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center" w:pos="5317"/>
        <w:tab w:val="left" w:pos="6520"/>
        <w:tab w:val="left" w:pos="6690"/>
      </w:tabs>
      <w:spacing w:line="240" w:lineRule="auto"/>
      <w:ind w:left="168"/>
      <w:jc w:val="center"/>
      <w:rPr>
        <w:rFonts w:cstheme="minorHAnsi"/>
        <w:b/>
        <w:i/>
        <w:sz w:val="16"/>
      </w:rPr>
    </w:pPr>
    <w:r w:rsidRPr="00B77FDC">
      <w:rPr>
        <w:rFonts w:cstheme="minorHAnsi"/>
        <w:b/>
        <w:i/>
        <w:sz w:val="16"/>
      </w:rPr>
      <w:t>CNPJ: 54.747.611/0001-27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0D668" w14:textId="77777777" w:rsidR="00636ED9" w:rsidRDefault="00636E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35A08B" w14:textId="77777777" w:rsidR="00D300F1" w:rsidRDefault="00D300F1">
      <w:pPr>
        <w:spacing w:after="0"/>
      </w:pPr>
      <w:r>
        <w:separator/>
      </w:r>
    </w:p>
    <w:p w14:paraId="295CD30F" w14:textId="77777777" w:rsidR="00D300F1" w:rsidRDefault="00D300F1"/>
  </w:footnote>
  <w:footnote w:type="continuationSeparator" w:id="0">
    <w:p w14:paraId="193DE7BA" w14:textId="77777777" w:rsidR="00D300F1" w:rsidRDefault="00D300F1">
      <w:pPr>
        <w:spacing w:after="0"/>
      </w:pPr>
      <w:r>
        <w:continuationSeparator/>
      </w:r>
    </w:p>
    <w:p w14:paraId="76EF7953" w14:textId="77777777" w:rsidR="00D300F1" w:rsidRDefault="00D300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3B7D20" w14:textId="69DD33BA" w:rsidR="000F5DA6" w:rsidRDefault="00D300F1">
    <w:pPr>
      <w:pStyle w:val="Cabealho"/>
    </w:pPr>
    <w:r>
      <w:rPr>
        <w:noProof/>
      </w:rPr>
      <w:pict w14:anchorId="66166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9725485" o:spid="_x0000_s2058" type="#_x0000_t75" style="position:absolute;left:0;text-align:left;margin-left:0;margin-top:0;width:596.25pt;height:386.6pt;z-index:-251643905;mso-position-horizontal:center;mso-position-horizontal-relative:margin;mso-position-vertical:center;mso-position-vertical-relative:margin" o:allowincell="f">
          <v:imagedata r:id="rId1" o:title="WhatsApp Image 2025-01-17 at 17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57158691"/>
      <w:docPartObj>
        <w:docPartGallery w:val="Watermarks"/>
        <w:docPartUnique/>
      </w:docPartObj>
    </w:sdtPr>
    <w:sdtEndPr/>
    <w:sdtContent>
      <w:p w14:paraId="13A6D471" w14:textId="041B4F7C" w:rsidR="00E63A04" w:rsidRDefault="00D300F1" w:rsidP="00177522">
        <w:pPr>
          <w:pStyle w:val="Cabealho"/>
          <w:jc w:val="center"/>
        </w:pPr>
        <w:r>
          <w:rPr>
            <w:noProof/>
          </w:rPr>
          <w:pict w14:anchorId="26C5039E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39725486" o:spid="_x0000_s2059" type="#_x0000_t75" style="position:absolute;left:0;text-align:left;margin-left:0;margin-top:0;width:596.25pt;height:386.6pt;z-index:-251642881;mso-position-horizontal:center;mso-position-horizontal-relative:margin;mso-position-vertical:center;mso-position-vertical-relative:margin" o:allowincell="f">
              <v:imagedata r:id="rId1" o:title="WhatsApp Image 2025-01-17 at 17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6AFB4E" w14:textId="09C2D43F" w:rsidR="00E62294" w:rsidRPr="00A62C23" w:rsidRDefault="00D300F1" w:rsidP="00A62C23">
    <w:pPr>
      <w:pStyle w:val="Cabealho"/>
    </w:pPr>
    <w:r>
      <w:rPr>
        <w:noProof/>
        <w:lang w:eastAsia="pt-BR"/>
      </w:rPr>
      <w:pict w14:anchorId="125534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9725484" o:spid="_x0000_s2057" type="#_x0000_t75" style="position:absolute;left:0;text-align:left;margin-left:0;margin-top:0;width:596.25pt;height:386.6pt;z-index:-251644929;mso-position-horizontal:center;mso-position-horizontal-relative:margin;mso-position-vertical:center;mso-position-vertical-relative:margin" o:allowincell="f">
          <v:imagedata r:id="rId1" o:title="WhatsApp Image 2025-01-17 at 17" gain="19661f" blacklevel="22938f"/>
          <w10:wrap anchorx="margin" anchory="margin"/>
        </v:shape>
      </w:pict>
    </w:r>
    <w:r w:rsidR="00A62C23">
      <w:rPr>
        <w:noProof/>
        <w:lang w:eastAsia="pt-BR"/>
      </w:rPr>
      <mc:AlternateContent>
        <mc:Choice Requires="wpg">
          <w:drawing>
            <wp:inline distT="0" distB="0" distL="0" distR="0" wp14:anchorId="1CACE814" wp14:editId="304FF965">
              <wp:extent cx="2057400" cy="1057275"/>
              <wp:effectExtent l="0" t="0" r="0" b="9525"/>
              <wp:docPr id="2" name="Grupo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57400" cy="1057275"/>
                        <a:chOff x="0" y="0"/>
                        <a:chExt cx="2057400" cy="1057275"/>
                      </a:xfrm>
                    </wpg:grpSpPr>
                    <wpg:grpSp>
                      <wpg:cNvPr id="9" name="Grupo 9"/>
                      <wpg:cNvGrpSpPr/>
                      <wpg:grpSpPr>
                        <a:xfrm>
                          <a:off x="619125" y="0"/>
                          <a:ext cx="788760" cy="558800"/>
                          <a:chOff x="0" y="0"/>
                          <a:chExt cx="788851" cy="558800"/>
                        </a:xfrm>
                      </wpg:grpSpPr>
                      <wps:wsp>
                        <wps:cNvPr id="4" name="Forma livre 13"/>
                        <wps:cNvSpPr>
                          <a:spLocks/>
                        </wps:cNvSpPr>
                        <wps:spPr bwMode="auto">
                          <a:xfrm>
                            <a:off x="448491" y="32657"/>
                            <a:ext cx="340360" cy="478155"/>
                          </a:xfrm>
                          <a:custGeom>
                            <a:avLst/>
                            <a:gdLst>
                              <a:gd name="T0" fmla="*/ 126 w 144"/>
                              <a:gd name="T1" fmla="*/ 0 h 202"/>
                              <a:gd name="T2" fmla="*/ 0 w 144"/>
                              <a:gd name="T3" fmla="*/ 45 h 202"/>
                              <a:gd name="T4" fmla="*/ 42 w 144"/>
                              <a:gd name="T5" fmla="*/ 162 h 202"/>
                              <a:gd name="T6" fmla="*/ 9 w 144"/>
                              <a:gd name="T7" fmla="*/ 191 h 202"/>
                              <a:gd name="T8" fmla="*/ 115 w 144"/>
                              <a:gd name="T9" fmla="*/ 195 h 202"/>
                              <a:gd name="T10" fmla="*/ 126 w 144"/>
                              <a:gd name="T11" fmla="*/ 0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4" h="202">
                                <a:moveTo>
                                  <a:pt x="126" y="0"/>
                                </a:moveTo>
                                <a:cubicBezTo>
                                  <a:pt x="66" y="7"/>
                                  <a:pt x="23" y="30"/>
                                  <a:pt x="0" y="45"/>
                                </a:cubicBezTo>
                                <a:cubicBezTo>
                                  <a:pt x="14" y="77"/>
                                  <a:pt x="31" y="120"/>
                                  <a:pt x="42" y="162"/>
                                </a:cubicBezTo>
                                <a:cubicBezTo>
                                  <a:pt x="42" y="162"/>
                                  <a:pt x="28" y="177"/>
                                  <a:pt x="9" y="191"/>
                                </a:cubicBezTo>
                                <a:cubicBezTo>
                                  <a:pt x="62" y="202"/>
                                  <a:pt x="115" y="195"/>
                                  <a:pt x="115" y="195"/>
                                </a:cubicBezTo>
                                <a:cubicBezTo>
                                  <a:pt x="144" y="106"/>
                                  <a:pt x="126" y="0"/>
                                  <a:pt x="12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orma livre 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75615" cy="558800"/>
                          </a:xfrm>
                          <a:custGeom>
                            <a:avLst/>
                            <a:gdLst>
                              <a:gd name="T0" fmla="*/ 173 w 201"/>
                              <a:gd name="T1" fmla="*/ 74 h 236"/>
                              <a:gd name="T2" fmla="*/ 192 w 201"/>
                              <a:gd name="T3" fmla="*/ 60 h 236"/>
                              <a:gd name="T4" fmla="*/ 166 w 201"/>
                              <a:gd name="T5" fmla="*/ 7 h 236"/>
                              <a:gd name="T6" fmla="*/ 0 w 201"/>
                              <a:gd name="T7" fmla="*/ 62 h 236"/>
                              <a:gd name="T8" fmla="*/ 134 w 201"/>
                              <a:gd name="T9" fmla="*/ 236 h 236"/>
                              <a:gd name="T10" fmla="*/ 201 w 201"/>
                              <a:gd name="T11" fmla="*/ 206 h 236"/>
                              <a:gd name="T12" fmla="*/ 183 w 201"/>
                              <a:gd name="T13" fmla="*/ 202 h 236"/>
                              <a:gd name="T14" fmla="*/ 173 w 201"/>
                              <a:gd name="T15" fmla="*/ 74 h 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01" h="236">
                                <a:moveTo>
                                  <a:pt x="173" y="74"/>
                                </a:moveTo>
                                <a:cubicBezTo>
                                  <a:pt x="173" y="74"/>
                                  <a:pt x="180" y="68"/>
                                  <a:pt x="192" y="60"/>
                                </a:cubicBezTo>
                                <a:cubicBezTo>
                                  <a:pt x="178" y="28"/>
                                  <a:pt x="166" y="7"/>
                                  <a:pt x="166" y="7"/>
                                </a:cubicBezTo>
                                <a:cubicBezTo>
                                  <a:pt x="76" y="0"/>
                                  <a:pt x="0" y="62"/>
                                  <a:pt x="0" y="62"/>
                                </a:cubicBezTo>
                                <a:cubicBezTo>
                                  <a:pt x="62" y="183"/>
                                  <a:pt x="134" y="236"/>
                                  <a:pt x="134" y="236"/>
                                </a:cubicBezTo>
                                <a:cubicBezTo>
                                  <a:pt x="157" y="235"/>
                                  <a:pt x="182" y="221"/>
                                  <a:pt x="201" y="206"/>
                                </a:cubicBezTo>
                                <a:cubicBezTo>
                                  <a:pt x="195" y="205"/>
                                  <a:pt x="189" y="204"/>
                                  <a:pt x="183" y="202"/>
                                </a:cubicBezTo>
                                <a:cubicBezTo>
                                  <a:pt x="183" y="202"/>
                                  <a:pt x="162" y="121"/>
                                  <a:pt x="173" y="7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orma livre 15"/>
                        <wps:cNvSpPr>
                          <a:spLocks/>
                        </wps:cNvSpPr>
                        <wps:spPr bwMode="auto">
                          <a:xfrm>
                            <a:off x="381000" y="141514"/>
                            <a:ext cx="170180" cy="345440"/>
                          </a:xfrm>
                          <a:custGeom>
                            <a:avLst/>
                            <a:gdLst>
                              <a:gd name="T0" fmla="*/ 72 w 72"/>
                              <a:gd name="T1" fmla="*/ 117 h 146"/>
                              <a:gd name="T2" fmla="*/ 30 w 72"/>
                              <a:gd name="T3" fmla="*/ 0 h 146"/>
                              <a:gd name="T4" fmla="*/ 11 w 72"/>
                              <a:gd name="T5" fmla="*/ 14 h 146"/>
                              <a:gd name="T6" fmla="*/ 21 w 72"/>
                              <a:gd name="T7" fmla="*/ 142 h 146"/>
                              <a:gd name="T8" fmla="*/ 39 w 72"/>
                              <a:gd name="T9" fmla="*/ 146 h 146"/>
                              <a:gd name="T10" fmla="*/ 72 w 72"/>
                              <a:gd name="T11" fmla="*/ 117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146">
                                <a:moveTo>
                                  <a:pt x="72" y="117"/>
                                </a:moveTo>
                                <a:cubicBezTo>
                                  <a:pt x="61" y="75"/>
                                  <a:pt x="44" y="32"/>
                                  <a:pt x="30" y="0"/>
                                </a:cubicBezTo>
                                <a:cubicBezTo>
                                  <a:pt x="18" y="8"/>
                                  <a:pt x="11" y="14"/>
                                  <a:pt x="11" y="14"/>
                                </a:cubicBezTo>
                                <a:cubicBezTo>
                                  <a:pt x="0" y="61"/>
                                  <a:pt x="21" y="142"/>
                                  <a:pt x="21" y="142"/>
                                </a:cubicBezTo>
                                <a:cubicBezTo>
                                  <a:pt x="27" y="144"/>
                                  <a:pt x="33" y="145"/>
                                  <a:pt x="39" y="146"/>
                                </a:cubicBezTo>
                                <a:cubicBezTo>
                                  <a:pt x="58" y="132"/>
                                  <a:pt x="72" y="117"/>
                                  <a:pt x="72" y="1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5" name="Caixa de texto 11"/>
                      <wps:cNvSpPr txBox="1">
                        <a:spLocks noChangeArrowheads="1"/>
                      </wps:cNvSpPr>
                      <wps:spPr bwMode="auto">
                        <a:xfrm>
                          <a:off x="0" y="714375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7DEA96" w14:textId="77777777" w:rsidR="00A62C23" w:rsidRPr="001439FF" w:rsidRDefault="00A62C23" w:rsidP="00A62C23">
                            <w:pPr>
                              <w:pStyle w:val="Logotipo"/>
                              <w:rPr>
                                <w:lang w:val="en"/>
                              </w:rPr>
                            </w:pPr>
                            <w:r w:rsidRPr="001439FF">
                              <w:rPr>
                                <w:lang w:bidi="pt-BR"/>
                              </w:rPr>
                              <w:t>Consultoria Financeira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1CACE814" id="Grupo 2" o:spid="_x0000_s1026" style="width:162pt;height:83.25pt;mso-position-horizontal-relative:char;mso-position-vertical-relative:line" coordsize="20574,10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">
              <v:group id="Grupo 9" o:spid="_x0000_s1027" style="position:absolute;left:6191;width:7887;height:5588" coordsize="7888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shape id="Forma livre 13" o:spid="_x0000_s1028" style="position:absolute;left:4484;top:326;width:3404;height:4782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" path="m126,c66,7,23,30,,45v14,32,31,75,42,117c42,162,28,177,9,191v53,11,106,4,106,4c144,106,126,,126,xe" fillcolor="#f28d2c [3207]" stroked="f" strokecolor="#212120">
                  <v:shadow color="#8c8682"/>
                  <v:path arrowok="t" o:connecttype="custom" o:connectlocs="297815,0;0,106520;99272,383471;21273,452117;271815,461585;297815,0" o:connectangles="0,0,0,0,0,0"/>
                </v:shape>
                <v:shape id="Forma livre 14" o:spid="_x0000_s1029" style="position:absolute;width:4756;height:5588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" path="m173,74v,,7,-6,19,-14c178,28,166,7,166,7,76,,,62,,62,62,183,134,236,134,236v23,-1,48,-15,67,-30c195,205,189,204,183,202v,,-21,-81,-10,-128xe" fillcolor="#e73454 [3204]" stroked="f" strokecolor="#212120">
                  <v:shadow color="#8c8682"/>
                  <v:path arrowok="t" o:connecttype="custom" o:connectlocs="409360,175217;454319,142068;392796,16575;0,146803;317077,558800;475615,487766;433023,478295;409360,175217" o:connectangles="0,0,0,0,0,0,0,0"/>
                </v:shape>
                <v:shape id="Forma livre 15" o:spid="_x0000_s1030" style="position:absolute;left:3810;top:1415;width:1701;height:3454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" path="m72,117c61,75,44,32,30,,18,8,11,14,11,14,,61,21,142,21,142v6,2,12,3,18,4c58,132,72,117,72,117xe" fillcolor="#bd1633 [2404]" stroked="f" strokecolor="#212120">
                  <v:shadow color="#8c8682"/>
                  <v:path arrowok="t" o:connecttype="custom" o:connectlocs="170180,276825;70908,0;26000,33124;49636,335976;92181,345440;170180,276825" o:connectangles="0,0,0,0,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31" type="#_x0000_t202" style="position:absolute;top:7143;width:2057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" filled="f" fillcolor="#fffffe" stroked="f" strokecolor="#212120" insetpen="t">
                <v:textbox inset="2.88pt,2.88pt,2.88pt,2.88pt">
                  <w:txbxContent>
                    <w:p w14:paraId="677DEA96" w14:textId="77777777" w:rsidR="00A62C23" w:rsidRPr="001439FF" w:rsidRDefault="00A62C23" w:rsidP="00A62C23">
                      <w:pPr>
                        <w:pStyle w:val="Logotipo"/>
                        <w:rPr>
                          <w:lang w:val="en"/>
                        </w:rPr>
                      </w:pPr>
                      <w:r w:rsidRPr="001439FF">
                        <w:rPr>
                          <w:lang w:bidi="pt-BR"/>
                        </w:rPr>
                        <w:t>Consultoria Financeira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B733035"/>
    <w:multiLevelType w:val="hybridMultilevel"/>
    <w:tmpl w:val="14288806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1" w15:restartNumberingAfterBreak="0">
    <w:nsid w:val="1E2D579F"/>
    <w:multiLevelType w:val="hybridMultilevel"/>
    <w:tmpl w:val="8A426F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F00BB"/>
    <w:multiLevelType w:val="hybridMultilevel"/>
    <w:tmpl w:val="81B8FA9E"/>
    <w:lvl w:ilvl="0" w:tplc="0416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3" w15:restartNumberingAfterBreak="0">
    <w:nsid w:val="3C362FB6"/>
    <w:multiLevelType w:val="hybridMultilevel"/>
    <w:tmpl w:val="26BAF40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4" w15:restartNumberingAfterBreak="0">
    <w:nsid w:val="3FB41190"/>
    <w:multiLevelType w:val="hybridMultilevel"/>
    <w:tmpl w:val="FFA4BC3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1744A77"/>
    <w:multiLevelType w:val="hybridMultilevel"/>
    <w:tmpl w:val="F06639C2"/>
    <w:lvl w:ilvl="0" w:tplc="041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6" w15:restartNumberingAfterBreak="0">
    <w:nsid w:val="44D01454"/>
    <w:multiLevelType w:val="hybridMultilevel"/>
    <w:tmpl w:val="B060CD1E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A3632FA"/>
    <w:multiLevelType w:val="hybridMultilevel"/>
    <w:tmpl w:val="B126741A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8" w15:restartNumberingAfterBreak="0">
    <w:nsid w:val="5031233A"/>
    <w:multiLevelType w:val="hybridMultilevel"/>
    <w:tmpl w:val="44164CEA"/>
    <w:lvl w:ilvl="0" w:tplc="0416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9" w15:restartNumberingAfterBreak="0">
    <w:nsid w:val="53FD5C9A"/>
    <w:multiLevelType w:val="hybridMultilevel"/>
    <w:tmpl w:val="4DB0AA5C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0" w15:restartNumberingAfterBreak="0">
    <w:nsid w:val="5B0C2639"/>
    <w:multiLevelType w:val="hybridMultilevel"/>
    <w:tmpl w:val="1B8ACA3A"/>
    <w:lvl w:ilvl="0" w:tplc="0416000D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1" w15:restartNumberingAfterBreak="0">
    <w:nsid w:val="69982BCC"/>
    <w:multiLevelType w:val="hybridMultilevel"/>
    <w:tmpl w:val="BD7A608E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20"/>
  </w:num>
  <w:num w:numId="13">
    <w:abstractNumId w:val="16"/>
  </w:num>
  <w:num w:numId="14">
    <w:abstractNumId w:val="14"/>
  </w:num>
  <w:num w:numId="15">
    <w:abstractNumId w:val="10"/>
  </w:num>
  <w:num w:numId="16">
    <w:abstractNumId w:val="19"/>
  </w:num>
  <w:num w:numId="17">
    <w:abstractNumId w:val="17"/>
  </w:num>
  <w:num w:numId="18">
    <w:abstractNumId w:val="21"/>
  </w:num>
  <w:num w:numId="19">
    <w:abstractNumId w:val="12"/>
  </w:num>
  <w:num w:numId="20">
    <w:abstractNumId w:val="18"/>
  </w:num>
  <w:num w:numId="21">
    <w:abstractNumId w:val="11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711"/>
    <w:rsid w:val="000012DC"/>
    <w:rsid w:val="000030BC"/>
    <w:rsid w:val="000115CE"/>
    <w:rsid w:val="00017146"/>
    <w:rsid w:val="0005440A"/>
    <w:rsid w:val="00066D6D"/>
    <w:rsid w:val="000828F4"/>
    <w:rsid w:val="00094A4C"/>
    <w:rsid w:val="000A1E3F"/>
    <w:rsid w:val="000B3B79"/>
    <w:rsid w:val="000C41F2"/>
    <w:rsid w:val="000C7912"/>
    <w:rsid w:val="000D3711"/>
    <w:rsid w:val="000F221D"/>
    <w:rsid w:val="000F51EC"/>
    <w:rsid w:val="000F5DA6"/>
    <w:rsid w:val="000F7122"/>
    <w:rsid w:val="00100922"/>
    <w:rsid w:val="00116A87"/>
    <w:rsid w:val="00133BAD"/>
    <w:rsid w:val="00161A0C"/>
    <w:rsid w:val="00164B25"/>
    <w:rsid w:val="0017043B"/>
    <w:rsid w:val="00177522"/>
    <w:rsid w:val="00177783"/>
    <w:rsid w:val="001A467F"/>
    <w:rsid w:val="001B0EB8"/>
    <w:rsid w:val="001B4EEF"/>
    <w:rsid w:val="001B689C"/>
    <w:rsid w:val="001C5476"/>
    <w:rsid w:val="001D4D23"/>
    <w:rsid w:val="00200635"/>
    <w:rsid w:val="002051FD"/>
    <w:rsid w:val="002110A6"/>
    <w:rsid w:val="00215ACF"/>
    <w:rsid w:val="0022164A"/>
    <w:rsid w:val="00237D5F"/>
    <w:rsid w:val="00251385"/>
    <w:rsid w:val="00254E0D"/>
    <w:rsid w:val="0025710F"/>
    <w:rsid w:val="00257B69"/>
    <w:rsid w:val="0026375D"/>
    <w:rsid w:val="002660EA"/>
    <w:rsid w:val="00272852"/>
    <w:rsid w:val="002810E3"/>
    <w:rsid w:val="00283073"/>
    <w:rsid w:val="00284B1C"/>
    <w:rsid w:val="002A1369"/>
    <w:rsid w:val="002B0EA4"/>
    <w:rsid w:val="002E1897"/>
    <w:rsid w:val="002E281D"/>
    <w:rsid w:val="002E4455"/>
    <w:rsid w:val="002E64D6"/>
    <w:rsid w:val="002F03F6"/>
    <w:rsid w:val="002F5854"/>
    <w:rsid w:val="00323F48"/>
    <w:rsid w:val="00332BBF"/>
    <w:rsid w:val="00334B25"/>
    <w:rsid w:val="00344525"/>
    <w:rsid w:val="003523D9"/>
    <w:rsid w:val="00355545"/>
    <w:rsid w:val="00356101"/>
    <w:rsid w:val="00361F1D"/>
    <w:rsid w:val="0037136E"/>
    <w:rsid w:val="00371777"/>
    <w:rsid w:val="0038000D"/>
    <w:rsid w:val="003828F9"/>
    <w:rsid w:val="00385ACF"/>
    <w:rsid w:val="003964DD"/>
    <w:rsid w:val="003B6E27"/>
    <w:rsid w:val="003C1909"/>
    <w:rsid w:val="003E1A3D"/>
    <w:rsid w:val="003E25AC"/>
    <w:rsid w:val="003F44B9"/>
    <w:rsid w:val="00412FA5"/>
    <w:rsid w:val="00420AB1"/>
    <w:rsid w:val="00421D48"/>
    <w:rsid w:val="00422757"/>
    <w:rsid w:val="00422D94"/>
    <w:rsid w:val="00450299"/>
    <w:rsid w:val="00451E86"/>
    <w:rsid w:val="0046034B"/>
    <w:rsid w:val="00466D2B"/>
    <w:rsid w:val="00475D96"/>
    <w:rsid w:val="00477474"/>
    <w:rsid w:val="00480B7F"/>
    <w:rsid w:val="00483776"/>
    <w:rsid w:val="00485EF0"/>
    <w:rsid w:val="004932F4"/>
    <w:rsid w:val="004A1893"/>
    <w:rsid w:val="004B42FA"/>
    <w:rsid w:val="004C287B"/>
    <w:rsid w:val="004C4A44"/>
    <w:rsid w:val="004D1C42"/>
    <w:rsid w:val="004D1CAE"/>
    <w:rsid w:val="004D3B76"/>
    <w:rsid w:val="004E7D4D"/>
    <w:rsid w:val="004F4355"/>
    <w:rsid w:val="004F6786"/>
    <w:rsid w:val="004F71EA"/>
    <w:rsid w:val="005125BB"/>
    <w:rsid w:val="00516246"/>
    <w:rsid w:val="005264AB"/>
    <w:rsid w:val="00537F9C"/>
    <w:rsid w:val="00555480"/>
    <w:rsid w:val="00572222"/>
    <w:rsid w:val="00576C96"/>
    <w:rsid w:val="005928D0"/>
    <w:rsid w:val="0059494E"/>
    <w:rsid w:val="005A427C"/>
    <w:rsid w:val="005B2920"/>
    <w:rsid w:val="005C5BE0"/>
    <w:rsid w:val="005D2C57"/>
    <w:rsid w:val="005D3057"/>
    <w:rsid w:val="005D3097"/>
    <w:rsid w:val="005D3DA6"/>
    <w:rsid w:val="005E6258"/>
    <w:rsid w:val="005F49D1"/>
    <w:rsid w:val="00621C8F"/>
    <w:rsid w:val="00636ED9"/>
    <w:rsid w:val="006379BC"/>
    <w:rsid w:val="0064107C"/>
    <w:rsid w:val="00642E91"/>
    <w:rsid w:val="00644169"/>
    <w:rsid w:val="00644E31"/>
    <w:rsid w:val="00650A75"/>
    <w:rsid w:val="006528D7"/>
    <w:rsid w:val="00674968"/>
    <w:rsid w:val="006900A0"/>
    <w:rsid w:val="006B32AA"/>
    <w:rsid w:val="006C6CAD"/>
    <w:rsid w:val="006E1C47"/>
    <w:rsid w:val="00722947"/>
    <w:rsid w:val="00732C63"/>
    <w:rsid w:val="00743072"/>
    <w:rsid w:val="00744EA9"/>
    <w:rsid w:val="00752FC4"/>
    <w:rsid w:val="00757E9C"/>
    <w:rsid w:val="00771852"/>
    <w:rsid w:val="00774D58"/>
    <w:rsid w:val="00782D21"/>
    <w:rsid w:val="00785A41"/>
    <w:rsid w:val="00786B6F"/>
    <w:rsid w:val="007B4C91"/>
    <w:rsid w:val="007B52E9"/>
    <w:rsid w:val="007B783B"/>
    <w:rsid w:val="007C253C"/>
    <w:rsid w:val="007C7D15"/>
    <w:rsid w:val="007D70F7"/>
    <w:rsid w:val="007E14B0"/>
    <w:rsid w:val="007E7446"/>
    <w:rsid w:val="007F06C7"/>
    <w:rsid w:val="007F3D55"/>
    <w:rsid w:val="007F6857"/>
    <w:rsid w:val="0080109A"/>
    <w:rsid w:val="00807E68"/>
    <w:rsid w:val="00830C5F"/>
    <w:rsid w:val="00834A33"/>
    <w:rsid w:val="00841D6D"/>
    <w:rsid w:val="00851B43"/>
    <w:rsid w:val="008545E2"/>
    <w:rsid w:val="00857077"/>
    <w:rsid w:val="0086392D"/>
    <w:rsid w:val="008653CE"/>
    <w:rsid w:val="0089242E"/>
    <w:rsid w:val="00896EE1"/>
    <w:rsid w:val="0089773E"/>
    <w:rsid w:val="008B0076"/>
    <w:rsid w:val="008C1482"/>
    <w:rsid w:val="008C2737"/>
    <w:rsid w:val="008C4ACD"/>
    <w:rsid w:val="008D0AA7"/>
    <w:rsid w:val="008F1F06"/>
    <w:rsid w:val="00912A0A"/>
    <w:rsid w:val="00914BB3"/>
    <w:rsid w:val="00917FA3"/>
    <w:rsid w:val="00936859"/>
    <w:rsid w:val="009376A7"/>
    <w:rsid w:val="009425D9"/>
    <w:rsid w:val="009468D3"/>
    <w:rsid w:val="009470B4"/>
    <w:rsid w:val="009521C2"/>
    <w:rsid w:val="00955E47"/>
    <w:rsid w:val="0096615F"/>
    <w:rsid w:val="0096696F"/>
    <w:rsid w:val="009810C4"/>
    <w:rsid w:val="00991D14"/>
    <w:rsid w:val="00992424"/>
    <w:rsid w:val="0099390D"/>
    <w:rsid w:val="00995DFC"/>
    <w:rsid w:val="009A039F"/>
    <w:rsid w:val="009A11BB"/>
    <w:rsid w:val="009B010C"/>
    <w:rsid w:val="009B15F8"/>
    <w:rsid w:val="009B1836"/>
    <w:rsid w:val="009B5A1A"/>
    <w:rsid w:val="009D0ADB"/>
    <w:rsid w:val="009D2E97"/>
    <w:rsid w:val="009D46D5"/>
    <w:rsid w:val="009F09F7"/>
    <w:rsid w:val="009F0E94"/>
    <w:rsid w:val="009F2AE6"/>
    <w:rsid w:val="009F6C39"/>
    <w:rsid w:val="00A04171"/>
    <w:rsid w:val="00A17117"/>
    <w:rsid w:val="00A316D3"/>
    <w:rsid w:val="00A34C8B"/>
    <w:rsid w:val="00A37B69"/>
    <w:rsid w:val="00A40F1B"/>
    <w:rsid w:val="00A43468"/>
    <w:rsid w:val="00A53EA8"/>
    <w:rsid w:val="00A5578C"/>
    <w:rsid w:val="00A62C23"/>
    <w:rsid w:val="00A67E45"/>
    <w:rsid w:val="00A7250C"/>
    <w:rsid w:val="00A74F18"/>
    <w:rsid w:val="00A763AE"/>
    <w:rsid w:val="00A82B29"/>
    <w:rsid w:val="00A832D5"/>
    <w:rsid w:val="00A87994"/>
    <w:rsid w:val="00AA47A8"/>
    <w:rsid w:val="00AA59BD"/>
    <w:rsid w:val="00AB032D"/>
    <w:rsid w:val="00AC1A6E"/>
    <w:rsid w:val="00AD1B97"/>
    <w:rsid w:val="00AE0226"/>
    <w:rsid w:val="00AE3F94"/>
    <w:rsid w:val="00B01DD0"/>
    <w:rsid w:val="00B07486"/>
    <w:rsid w:val="00B47D95"/>
    <w:rsid w:val="00B63133"/>
    <w:rsid w:val="00B633AC"/>
    <w:rsid w:val="00B77FDC"/>
    <w:rsid w:val="00BB0A08"/>
    <w:rsid w:val="00BB1FAB"/>
    <w:rsid w:val="00BC0F0A"/>
    <w:rsid w:val="00BC31F9"/>
    <w:rsid w:val="00BC4AA2"/>
    <w:rsid w:val="00BD48A3"/>
    <w:rsid w:val="00BE6845"/>
    <w:rsid w:val="00BE74AE"/>
    <w:rsid w:val="00C11980"/>
    <w:rsid w:val="00C2082C"/>
    <w:rsid w:val="00C36FBF"/>
    <w:rsid w:val="00C37964"/>
    <w:rsid w:val="00C50CFB"/>
    <w:rsid w:val="00C60E12"/>
    <w:rsid w:val="00C643CF"/>
    <w:rsid w:val="00C90420"/>
    <w:rsid w:val="00C948EA"/>
    <w:rsid w:val="00CB0809"/>
    <w:rsid w:val="00CB0E70"/>
    <w:rsid w:val="00CC650A"/>
    <w:rsid w:val="00D04123"/>
    <w:rsid w:val="00D04BE2"/>
    <w:rsid w:val="00D06525"/>
    <w:rsid w:val="00D1308D"/>
    <w:rsid w:val="00D149F1"/>
    <w:rsid w:val="00D24206"/>
    <w:rsid w:val="00D258E6"/>
    <w:rsid w:val="00D273E8"/>
    <w:rsid w:val="00D300F1"/>
    <w:rsid w:val="00D36106"/>
    <w:rsid w:val="00D4283C"/>
    <w:rsid w:val="00D66793"/>
    <w:rsid w:val="00D67025"/>
    <w:rsid w:val="00D83B86"/>
    <w:rsid w:val="00DA4677"/>
    <w:rsid w:val="00DC7840"/>
    <w:rsid w:val="00DE0AC9"/>
    <w:rsid w:val="00DE1B13"/>
    <w:rsid w:val="00DE35AC"/>
    <w:rsid w:val="00DE4B96"/>
    <w:rsid w:val="00E073C9"/>
    <w:rsid w:val="00E14262"/>
    <w:rsid w:val="00E5646A"/>
    <w:rsid w:val="00E62294"/>
    <w:rsid w:val="00E63A04"/>
    <w:rsid w:val="00E63A44"/>
    <w:rsid w:val="00E64688"/>
    <w:rsid w:val="00E868DA"/>
    <w:rsid w:val="00E93A52"/>
    <w:rsid w:val="00EA00C5"/>
    <w:rsid w:val="00ED640C"/>
    <w:rsid w:val="00EE2EE3"/>
    <w:rsid w:val="00EE6714"/>
    <w:rsid w:val="00EF545C"/>
    <w:rsid w:val="00F16461"/>
    <w:rsid w:val="00F5511B"/>
    <w:rsid w:val="00F55EE2"/>
    <w:rsid w:val="00F57313"/>
    <w:rsid w:val="00F63F83"/>
    <w:rsid w:val="00F64D3C"/>
    <w:rsid w:val="00F65E37"/>
    <w:rsid w:val="00F71D73"/>
    <w:rsid w:val="00F7204C"/>
    <w:rsid w:val="00F763B1"/>
    <w:rsid w:val="00FA402E"/>
    <w:rsid w:val="00FB0063"/>
    <w:rsid w:val="00FB49C2"/>
    <w:rsid w:val="00FB70C0"/>
    <w:rsid w:val="00FF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,"/>
  <w:listSeparator w:val=";"/>
  <w14:docId w14:val="5F4232E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212120" w:themeColor="text1"/>
        <w:sz w:val="24"/>
        <w:szCs w:val="24"/>
        <w:lang w:val="pt-PT" w:eastAsia="en-US" w:bidi="ar-SA"/>
      </w:rPr>
    </w:rPrDefault>
    <w:pPrDefault>
      <w:pPr>
        <w:spacing w:after="360"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9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16D3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semiHidden/>
    <w:rsid w:val="000F51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E6A" w:themeColor="accent2" w:themeShade="8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24240" w:themeColor="text1" w:themeTint="D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2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D0F22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22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D1633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22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D1633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22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D0F22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22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D0F22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22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34341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22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34341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4F71EA"/>
    <w:pPr>
      <w:spacing w:after="0"/>
      <w:contextualSpacing/>
      <w:jc w:val="right"/>
    </w:pPr>
    <w:rPr>
      <w:color w:val="E73454" w:themeColor="accent1"/>
      <w:spacing w:val="30"/>
      <w:sz w:val="32"/>
    </w:rPr>
  </w:style>
  <w:style w:type="character" w:customStyle="1" w:styleId="CabealhoChar">
    <w:name w:val="Cabeçalho Char"/>
    <w:basedOn w:val="Fontepargpadro"/>
    <w:link w:val="Cabealho"/>
    <w:uiPriority w:val="99"/>
    <w:rsid w:val="004F71EA"/>
    <w:rPr>
      <w:color w:val="E73454" w:themeColor="accent1"/>
      <w:spacing w:val="30"/>
      <w:sz w:val="32"/>
      <w:lang w:val="en-AU"/>
    </w:rPr>
  </w:style>
  <w:style w:type="paragraph" w:styleId="Rodap">
    <w:name w:val="footer"/>
    <w:basedOn w:val="Normal"/>
    <w:link w:val="RodapChar"/>
    <w:uiPriority w:val="99"/>
    <w:rsid w:val="00E073C9"/>
    <w:pPr>
      <w:spacing w:after="0" w:line="280" w:lineRule="exact"/>
      <w:ind w:left="6480"/>
    </w:pPr>
    <w:rPr>
      <w:sz w:val="20"/>
    </w:rPr>
  </w:style>
  <w:style w:type="character" w:customStyle="1" w:styleId="RodapChar">
    <w:name w:val="Rodapé Char"/>
    <w:basedOn w:val="Fontepargpadro"/>
    <w:link w:val="Rodap"/>
    <w:uiPriority w:val="99"/>
    <w:rsid w:val="00E073C9"/>
    <w:rPr>
      <w:sz w:val="20"/>
    </w:rPr>
  </w:style>
  <w:style w:type="character" w:styleId="TextodoEspaoReservado">
    <w:name w:val="Placeholder Text"/>
    <w:basedOn w:val="Fontepargpadro"/>
    <w:uiPriority w:val="99"/>
    <w:semiHidden/>
    <w:rsid w:val="00912A0A"/>
    <w:rPr>
      <w:color w:val="2E74B5" w:themeColor="accent5" w:themeShade="BF"/>
      <w:sz w:val="22"/>
    </w:rPr>
  </w:style>
  <w:style w:type="paragraph" w:customStyle="1" w:styleId="Informaesdecontato">
    <w:name w:val="Informações de contato"/>
    <w:basedOn w:val="Normal"/>
    <w:uiPriority w:val="3"/>
    <w:qFormat/>
    <w:rsid w:val="00E073C9"/>
    <w:pPr>
      <w:spacing w:after="80" w:line="280" w:lineRule="exact"/>
      <w:ind w:left="6480"/>
      <w:contextualSpacing/>
    </w:pPr>
    <w:rPr>
      <w:sz w:val="20"/>
      <w:szCs w:val="18"/>
    </w:rPr>
  </w:style>
  <w:style w:type="paragraph" w:styleId="Data">
    <w:name w:val="Date"/>
    <w:basedOn w:val="Normal"/>
    <w:next w:val="Saudao"/>
    <w:link w:val="DataChar"/>
    <w:uiPriority w:val="4"/>
    <w:unhideWhenUsed/>
    <w:qFormat/>
    <w:pPr>
      <w:spacing w:before="720" w:after="960"/>
    </w:pPr>
  </w:style>
  <w:style w:type="character" w:customStyle="1" w:styleId="DataChar">
    <w:name w:val="Data Char"/>
    <w:basedOn w:val="Fontepargpadro"/>
    <w:link w:val="Data"/>
    <w:uiPriority w:val="4"/>
    <w:rsid w:val="00752FC4"/>
  </w:style>
  <w:style w:type="paragraph" w:styleId="Encerramento">
    <w:name w:val="Closing"/>
    <w:basedOn w:val="Normal"/>
    <w:next w:val="Assinatura"/>
    <w:link w:val="EncerramentoChar"/>
    <w:uiPriority w:val="6"/>
    <w:unhideWhenUsed/>
    <w:qFormat/>
    <w:rsid w:val="00254E0D"/>
    <w:pPr>
      <w:spacing w:after="960"/>
    </w:pPr>
  </w:style>
  <w:style w:type="character" w:customStyle="1" w:styleId="EncerramentoChar">
    <w:name w:val="Encerramento Char"/>
    <w:basedOn w:val="Fontepargpadro"/>
    <w:link w:val="Encerramento"/>
    <w:uiPriority w:val="6"/>
    <w:rsid w:val="00254E0D"/>
    <w:rPr>
      <w:color w:val="auto"/>
    </w:rPr>
  </w:style>
  <w:style w:type="character" w:customStyle="1" w:styleId="Ttulo1Char">
    <w:name w:val="Título 1 Char"/>
    <w:basedOn w:val="Fontepargpadro"/>
    <w:link w:val="Ttulo1"/>
    <w:uiPriority w:val="9"/>
    <w:semiHidden/>
    <w:rsid w:val="00254E0D"/>
    <w:rPr>
      <w:rFonts w:asciiTheme="majorHAnsi" w:eastAsiaTheme="majorEastAsia" w:hAnsiTheme="majorHAnsi" w:cstheme="majorBidi"/>
      <w:b/>
      <w:bCs/>
      <w:color w:val="004E6A" w:themeColor="accent2" w:themeShade="8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4E0D"/>
    <w:rPr>
      <w:rFonts w:asciiTheme="majorHAnsi" w:eastAsiaTheme="majorEastAsia" w:hAnsiTheme="majorHAnsi" w:cstheme="majorBidi"/>
      <w:b/>
      <w:bCs/>
      <w:color w:val="424240" w:themeColor="text1" w:themeTint="D9"/>
      <w:sz w:val="26"/>
      <w:szCs w:val="26"/>
    </w:rPr>
  </w:style>
  <w:style w:type="table" w:styleId="Tabelacomgrade">
    <w:name w:val="Table Grid"/>
    <w:basedOn w:val="Tabelanormal"/>
    <w:uiPriority w:val="59"/>
    <w:rsid w:val="005125B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72222"/>
    <w:pPr>
      <w:spacing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Bibliografia">
    <w:name w:val="Bibliography"/>
    <w:basedOn w:val="Normal"/>
    <w:next w:val="Normal"/>
    <w:uiPriority w:val="37"/>
    <w:semiHidden/>
    <w:unhideWhenUsed/>
    <w:rsid w:val="00572222"/>
  </w:style>
  <w:style w:type="paragraph" w:styleId="Textoembloco">
    <w:name w:val="Block Text"/>
    <w:basedOn w:val="Normal"/>
    <w:uiPriority w:val="99"/>
    <w:semiHidden/>
    <w:unhideWhenUsed/>
    <w:rsid w:val="000F51EC"/>
    <w:pPr>
      <w:pBdr>
        <w:top w:val="single" w:sz="2" w:space="10" w:color="E73454" w:themeColor="accent1" w:frame="1"/>
        <w:left w:val="single" w:sz="2" w:space="10" w:color="E73454" w:themeColor="accent1" w:frame="1"/>
        <w:bottom w:val="single" w:sz="2" w:space="10" w:color="E73454" w:themeColor="accent1" w:frame="1"/>
        <w:right w:val="single" w:sz="2" w:space="10" w:color="E73454" w:themeColor="accent1" w:frame="1"/>
      </w:pBdr>
      <w:ind w:left="1152" w:right="1152"/>
    </w:pPr>
    <w:rPr>
      <w:rFonts w:eastAsiaTheme="minorEastAsia"/>
      <w:i/>
      <w:iCs/>
      <w:color w:val="BD1633" w:themeColor="accent1" w:themeShade="BF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7222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7222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572222"/>
    <w:pPr>
      <w:spacing w:after="3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72222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572222"/>
    <w:pPr>
      <w:spacing w:after="30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TtulodoLivro">
    <w:name w:val="Book Title"/>
    <w:basedOn w:val="Fontepargpadro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72222"/>
    <w:pPr>
      <w:spacing w:after="200"/>
    </w:pPr>
    <w:rPr>
      <w:i/>
      <w:iCs/>
      <w:color w:val="000000" w:themeColor="text2"/>
      <w:szCs w:val="18"/>
    </w:rPr>
  </w:style>
  <w:style w:type="table" w:styleId="GradeColorida">
    <w:name w:val="Colorful Grid"/>
    <w:basedOn w:val="Tabela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1" w:themeFill="text1" w:themeFillTint="33"/>
    </w:tcPr>
    <w:tblStylePr w:type="firstRow">
      <w:rPr>
        <w:b/>
        <w:bCs/>
      </w:rPr>
      <w:tblPr/>
      <w:tcPr>
        <w:shd w:val="clear" w:color="auto" w:fill="A7A7A4" w:themeFill="text1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A7A7A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81818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81818" w:themeFill="text1" w:themeFillShade="BF"/>
      </w:tc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shd w:val="clear" w:color="auto" w:fill="91918E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6DC" w:themeFill="accent1" w:themeFillTint="33"/>
    </w:tcPr>
    <w:tblStylePr w:type="firstRow">
      <w:rPr>
        <w:b/>
        <w:bCs/>
      </w:rPr>
      <w:tblPr/>
      <w:tcPr>
        <w:shd w:val="clear" w:color="auto" w:fill="F5ADBA" w:themeFill="accent1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5ADB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D163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D1633" w:themeFill="accent1" w:themeFillShade="BF"/>
      </w:tc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shd w:val="clear" w:color="auto" w:fill="F399A9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EFFF" w:themeFill="accent2" w:themeFillTint="33"/>
    </w:tcPr>
    <w:tblStylePr w:type="firstRow">
      <w:rPr>
        <w:b/>
        <w:bCs/>
      </w:rPr>
      <w:tblPr/>
      <w:tcPr>
        <w:shd w:val="clear" w:color="auto" w:fill="88DFFF" w:themeFill="accent2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88DF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49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49F" w:themeFill="accent2" w:themeFillShade="BF"/>
      </w:tc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shd w:val="clear" w:color="auto" w:fill="6BD7FF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5" w:themeFill="accent3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9F8F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C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7D4" w:themeFill="accent4" w:themeFillTint="33"/>
    </w:tcPr>
    <w:tblStylePr w:type="firstRow">
      <w:rPr>
        <w:b/>
        <w:bCs/>
      </w:rPr>
      <w:tblPr/>
      <w:tcPr>
        <w:shd w:val="clear" w:color="auto" w:fill="F9D1AA" w:themeFill="accent4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F9D1A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C9680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C9680C" w:themeFill="accent4" w:themeFillShade="BF"/>
      </w:tc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shd w:val="clear" w:color="auto" w:fill="F8C595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572222"/>
    <w:pPr>
      <w:spacing w:after="0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21212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E9E9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CEBE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E1F7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AA" w:themeFill="accent2" w:themeFillShade="CC"/>
      </w:tcPr>
    </w:tblStylePr>
    <w:tblStylePr w:type="lastRow">
      <w:rPr>
        <w:b/>
        <w:bCs/>
        <w:color w:val="007CAA" w:themeColor="accent2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6F0D" w:themeFill="accent4" w:themeFillShade="CC"/>
      </w:tcPr>
    </w:tblStylePr>
    <w:tblStylePr w:type="lastRow">
      <w:rPr>
        <w:b/>
        <w:bCs/>
        <w:color w:val="D76F0D" w:themeColor="accent4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DF3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B" w:themeFill="accent3" w:themeFillShade="CC"/>
      </w:tcPr>
    </w:tblStylePr>
    <w:tblStylePr w:type="lastRow">
      <w:rPr>
        <w:b/>
        <w:bCs/>
        <w:color w:val="CEC3AB" w:themeColor="accent3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572222"/>
    <w:pPr>
      <w:spacing w:after="0"/>
    </w:p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009DD5" w:themeColor="accent2"/>
        <w:left w:val="single" w:sz="4" w:space="0" w:color="212120" w:themeColor="text1"/>
        <w:bottom w:val="single" w:sz="4" w:space="0" w:color="212120" w:themeColor="text1"/>
        <w:right w:val="single" w:sz="4" w:space="0" w:color="21212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1313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1313" w:themeColor="text1" w:themeShade="99"/>
          <w:insideV w:val="nil"/>
        </w:tcBorders>
        <w:shd w:val="clear" w:color="auto" w:fill="131313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Vert">
      <w:tblPr/>
      <w:tcPr>
        <w:shd w:val="clear" w:color="auto" w:fill="A7A7A4" w:themeFill="text1" w:themeFillTint="66"/>
      </w:tcPr>
    </w:tblStylePr>
    <w:tblStylePr w:type="band1Horz">
      <w:tblPr/>
      <w:tcPr>
        <w:shd w:val="clear" w:color="auto" w:fill="91918E" w:themeFill="text1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009DD5" w:themeColor="accent2"/>
        <w:left w:val="single" w:sz="4" w:space="0" w:color="E73454" w:themeColor="accent1"/>
        <w:bottom w:val="single" w:sz="4" w:space="0" w:color="E73454" w:themeColor="accent1"/>
        <w:right w:val="single" w:sz="4" w:space="0" w:color="E7345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BE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7122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71229" w:themeColor="accent1" w:themeShade="99"/>
          <w:insideV w:val="nil"/>
        </w:tcBorders>
        <w:shd w:val="clear" w:color="auto" w:fill="97122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1229" w:themeFill="accent1" w:themeFillShade="99"/>
      </w:tcPr>
    </w:tblStylePr>
    <w:tblStylePr w:type="band1Vert">
      <w:tblPr/>
      <w:tcPr>
        <w:shd w:val="clear" w:color="auto" w:fill="F5ADBA" w:themeFill="accent1" w:themeFillTint="66"/>
      </w:tcPr>
    </w:tblStylePr>
    <w:tblStylePr w:type="band1Horz">
      <w:tblPr/>
      <w:tcPr>
        <w:shd w:val="clear" w:color="auto" w:fill="F399A9" w:themeFill="accent1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009DD5" w:themeColor="accent2"/>
        <w:left w:val="single" w:sz="4" w:space="0" w:color="009DD5" w:themeColor="accent2"/>
        <w:bottom w:val="single" w:sz="4" w:space="0" w:color="009DD5" w:themeColor="accent2"/>
        <w:right w:val="single" w:sz="4" w:space="0" w:color="009DD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7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7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7F" w:themeColor="accent2" w:themeShade="99"/>
          <w:insideV w:val="nil"/>
        </w:tcBorders>
        <w:shd w:val="clear" w:color="auto" w:fill="005D7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7F" w:themeFill="accent2" w:themeFillShade="99"/>
      </w:tcPr>
    </w:tblStylePr>
    <w:tblStylePr w:type="band1Vert">
      <w:tblPr/>
      <w:tcPr>
        <w:shd w:val="clear" w:color="auto" w:fill="88DFFF" w:themeFill="accent2" w:themeFillTint="66"/>
      </w:tcPr>
    </w:tblStylePr>
    <w:tblStylePr w:type="band1Horz">
      <w:tblPr/>
      <w:tcPr>
        <w:shd w:val="clear" w:color="auto" w:fill="6BD7FF" w:themeFill="accent2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F28D2C" w:themeColor="accent4"/>
        <w:left w:val="single" w:sz="4" w:space="0" w:color="F1EEE7" w:themeColor="accent3"/>
        <w:bottom w:val="single" w:sz="4" w:space="0" w:color="F1EEE7" w:themeColor="accent3"/>
        <w:right w:val="single" w:sz="4" w:space="0" w:color="F1EEE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8D2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96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96F" w:themeColor="accent3" w:themeShade="99"/>
          <w:insideV w:val="nil"/>
        </w:tcBorders>
        <w:shd w:val="clear" w:color="auto" w:fill="AB996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96F" w:themeFill="accent3" w:themeFillShade="99"/>
      </w:tcPr>
    </w:tblStylePr>
    <w:tblStylePr w:type="band1Vert">
      <w:tblPr/>
      <w:tcPr>
        <w:shd w:val="clear" w:color="auto" w:fill="F9F8F5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F1EEE7" w:themeColor="accent3"/>
        <w:left w:val="single" w:sz="4" w:space="0" w:color="F28D2C" w:themeColor="accent4"/>
        <w:bottom w:val="single" w:sz="4" w:space="0" w:color="F28D2C" w:themeColor="accent4"/>
        <w:right w:val="single" w:sz="4" w:space="0" w:color="F28D2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3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EEE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30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30A" w:themeColor="accent4" w:themeShade="99"/>
          <w:insideV w:val="nil"/>
        </w:tcBorders>
        <w:shd w:val="clear" w:color="auto" w:fill="A1530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30A" w:themeFill="accent4" w:themeFillShade="99"/>
      </w:tcPr>
    </w:tblStylePr>
    <w:tblStylePr w:type="band1Vert">
      <w:tblPr/>
      <w:tcPr>
        <w:shd w:val="clear" w:color="auto" w:fill="F9D1AA" w:themeFill="accent4" w:themeFillTint="66"/>
      </w:tcPr>
    </w:tblStylePr>
    <w:tblStylePr w:type="band1Horz">
      <w:tblPr/>
      <w:tcPr>
        <w:shd w:val="clear" w:color="auto" w:fill="F8C595" w:themeFill="accent4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212120" w:themeColor="text1"/>
      </w:rPr>
    </w:tblStylePr>
    <w:tblStylePr w:type="nwCell">
      <w:rPr>
        <w:color w:val="212120" w:themeColor="text1"/>
      </w:rPr>
    </w:tblStylePr>
  </w:style>
  <w:style w:type="character" w:styleId="Refdecomentrio">
    <w:name w:val="annotation reference"/>
    <w:basedOn w:val="Fontepargpadro"/>
    <w:uiPriority w:val="99"/>
    <w:semiHidden/>
    <w:unhideWhenUsed/>
    <w:rsid w:val="00572222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72222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7222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ListaEscura">
    <w:name w:val="Dark List"/>
    <w:basedOn w:val="Tabela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21212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101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81818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7345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D0F2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D163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633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9DD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49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9F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1EEE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1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C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28D2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450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80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80C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57222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572222"/>
    <w:pPr>
      <w:spacing w:after="0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572222"/>
    <w:pPr>
      <w:spacing w:after="0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nfase">
    <w:name w:val="Emphasis"/>
    <w:basedOn w:val="Fontepargpadro"/>
    <w:uiPriority w:val="20"/>
    <w:semiHidden/>
    <w:qFormat/>
    <w:rsid w:val="00572222"/>
    <w:rPr>
      <w:i/>
      <w:iCs/>
      <w:sz w:val="22"/>
    </w:rPr>
  </w:style>
  <w:style w:type="character" w:styleId="Refdenotadefim">
    <w:name w:val="endnote reference"/>
    <w:basedOn w:val="Fontepargpadro"/>
    <w:uiPriority w:val="99"/>
    <w:semiHidden/>
    <w:unhideWhenUsed/>
    <w:rsid w:val="00572222"/>
    <w:rPr>
      <w:sz w:val="22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72222"/>
    <w:pPr>
      <w:spacing w:after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Destinatrio">
    <w:name w:val="envelope address"/>
    <w:basedOn w:val="Normal"/>
    <w:uiPriority w:val="99"/>
    <w:semiHidden/>
    <w:unhideWhenUsed/>
    <w:rsid w:val="0057222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</w:rPr>
  </w:style>
  <w:style w:type="paragraph" w:styleId="Remetente">
    <w:name w:val="envelope return"/>
    <w:basedOn w:val="Normal"/>
    <w:uiPriority w:val="99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</w:style>
  <w:style w:type="character" w:styleId="HiperlinkVisitado">
    <w:name w:val="FollowedHyperlink"/>
    <w:basedOn w:val="Fontepargpadro"/>
    <w:uiPriority w:val="99"/>
    <w:semiHidden/>
    <w:unhideWhenUsed/>
    <w:rsid w:val="000F51EC"/>
    <w:rPr>
      <w:color w:val="004E6A" w:themeColor="accent2" w:themeShade="80"/>
      <w:sz w:val="22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572222"/>
    <w:rPr>
      <w:sz w:val="22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72222"/>
    <w:pPr>
      <w:spacing w:after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TabeladeGrade1Clara">
    <w:name w:val="Grid Table 1 Light"/>
    <w:basedOn w:val="Tabela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A7A7A4" w:themeColor="text1" w:themeTint="66"/>
        <w:left w:val="single" w:sz="4" w:space="0" w:color="A7A7A4" w:themeColor="text1" w:themeTint="66"/>
        <w:bottom w:val="single" w:sz="4" w:space="0" w:color="A7A7A4" w:themeColor="text1" w:themeTint="66"/>
        <w:right w:val="single" w:sz="4" w:space="0" w:color="A7A7A4" w:themeColor="text1" w:themeTint="66"/>
        <w:insideH w:val="single" w:sz="4" w:space="0" w:color="A7A7A4" w:themeColor="text1" w:themeTint="66"/>
        <w:insideV w:val="single" w:sz="4" w:space="0" w:color="A7A7A4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F5ADBA" w:themeColor="accent1" w:themeTint="66"/>
        <w:left w:val="single" w:sz="4" w:space="0" w:color="F5ADBA" w:themeColor="accent1" w:themeTint="66"/>
        <w:bottom w:val="single" w:sz="4" w:space="0" w:color="F5ADBA" w:themeColor="accent1" w:themeTint="66"/>
        <w:right w:val="single" w:sz="4" w:space="0" w:color="F5ADBA" w:themeColor="accent1" w:themeTint="66"/>
        <w:insideH w:val="single" w:sz="4" w:space="0" w:color="F5ADBA" w:themeColor="accent1" w:themeTint="66"/>
        <w:insideV w:val="single" w:sz="4" w:space="0" w:color="F5ADB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88DFFF" w:themeColor="accent2" w:themeTint="66"/>
        <w:left w:val="single" w:sz="4" w:space="0" w:color="88DFFF" w:themeColor="accent2" w:themeTint="66"/>
        <w:bottom w:val="single" w:sz="4" w:space="0" w:color="88DFFF" w:themeColor="accent2" w:themeTint="66"/>
        <w:right w:val="single" w:sz="4" w:space="0" w:color="88DFFF" w:themeColor="accent2" w:themeTint="66"/>
        <w:insideH w:val="single" w:sz="4" w:space="0" w:color="88DFFF" w:themeColor="accent2" w:themeTint="66"/>
        <w:insideV w:val="single" w:sz="4" w:space="0" w:color="88DF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F9F8F5" w:themeColor="accent3" w:themeTint="66"/>
        <w:left w:val="single" w:sz="4" w:space="0" w:color="F9F8F5" w:themeColor="accent3" w:themeTint="66"/>
        <w:bottom w:val="single" w:sz="4" w:space="0" w:color="F9F8F5" w:themeColor="accent3" w:themeTint="66"/>
        <w:right w:val="single" w:sz="4" w:space="0" w:color="F9F8F5" w:themeColor="accent3" w:themeTint="66"/>
        <w:insideH w:val="single" w:sz="4" w:space="0" w:color="F9F8F5" w:themeColor="accent3" w:themeTint="66"/>
        <w:insideV w:val="single" w:sz="4" w:space="0" w:color="F9F8F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F9D1AA" w:themeColor="accent4" w:themeTint="66"/>
        <w:left w:val="single" w:sz="4" w:space="0" w:color="F9D1AA" w:themeColor="accent4" w:themeTint="66"/>
        <w:bottom w:val="single" w:sz="4" w:space="0" w:color="F9D1AA" w:themeColor="accent4" w:themeTint="66"/>
        <w:right w:val="single" w:sz="4" w:space="0" w:color="F9D1AA" w:themeColor="accent4" w:themeTint="66"/>
        <w:insideH w:val="single" w:sz="4" w:space="0" w:color="F9D1AA" w:themeColor="accent4" w:themeTint="66"/>
        <w:insideV w:val="single" w:sz="4" w:space="0" w:color="F9D1A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572222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7B7B77" w:themeColor="text1" w:themeTint="99"/>
        <w:bottom w:val="single" w:sz="2" w:space="0" w:color="7B7B77" w:themeColor="text1" w:themeTint="99"/>
        <w:insideH w:val="single" w:sz="2" w:space="0" w:color="7B7B77" w:themeColor="text1" w:themeTint="99"/>
        <w:insideV w:val="single" w:sz="2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B7B77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7B77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F08598" w:themeColor="accent1" w:themeTint="99"/>
        <w:bottom w:val="single" w:sz="2" w:space="0" w:color="F08598" w:themeColor="accent1" w:themeTint="99"/>
        <w:insideH w:val="single" w:sz="2" w:space="0" w:color="F08598" w:themeColor="accent1" w:themeTint="99"/>
        <w:insideV w:val="single" w:sz="2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859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859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4CCFFF" w:themeColor="accent2" w:themeTint="99"/>
        <w:bottom w:val="single" w:sz="2" w:space="0" w:color="4CCFFF" w:themeColor="accent2" w:themeTint="99"/>
        <w:insideH w:val="single" w:sz="2" w:space="0" w:color="4CCFFF" w:themeColor="accent2" w:themeTint="99"/>
        <w:insideV w:val="single" w:sz="2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CC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CC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F6F4F0" w:themeColor="accent3" w:themeTint="99"/>
        <w:bottom w:val="single" w:sz="2" w:space="0" w:color="F6F4F0" w:themeColor="accent3" w:themeTint="99"/>
        <w:insideH w:val="single" w:sz="2" w:space="0" w:color="F6F4F0" w:themeColor="accent3" w:themeTint="99"/>
        <w:insideV w:val="single" w:sz="2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F4F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F4F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F7BA80" w:themeColor="accent4" w:themeTint="99"/>
        <w:bottom w:val="single" w:sz="2" w:space="0" w:color="F7BA80" w:themeColor="accent4" w:themeTint="99"/>
        <w:insideH w:val="single" w:sz="2" w:space="0" w:color="F7BA80" w:themeColor="accent4" w:themeTint="99"/>
        <w:insideV w:val="single" w:sz="2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BA8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BA8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bottom w:val="single" w:sz="4" w:space="0" w:color="7B7B77" w:themeColor="text1" w:themeTint="99"/>
        </w:tcBorders>
      </w:tcPr>
    </w:tblStylePr>
    <w:tblStylePr w:type="nwCell">
      <w:tblPr/>
      <w:tcPr>
        <w:tcBorders>
          <w:bottom w:val="single" w:sz="4" w:space="0" w:color="7B7B77" w:themeColor="text1" w:themeTint="99"/>
        </w:tcBorders>
      </w:tcPr>
    </w:tblStylePr>
    <w:tblStylePr w:type="seCell">
      <w:tblPr/>
      <w:tcPr>
        <w:tcBorders>
          <w:top w:val="single" w:sz="4" w:space="0" w:color="7B7B77" w:themeColor="text1" w:themeTint="99"/>
        </w:tcBorders>
      </w:tcPr>
    </w:tblStylePr>
    <w:tblStylePr w:type="swCell">
      <w:tblPr/>
      <w:tcPr>
        <w:tcBorders>
          <w:top w:val="single" w:sz="4" w:space="0" w:color="7B7B77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bottom w:val="single" w:sz="4" w:space="0" w:color="F08598" w:themeColor="accent1" w:themeTint="99"/>
        </w:tcBorders>
      </w:tcPr>
    </w:tblStylePr>
    <w:tblStylePr w:type="nwCell">
      <w:tblPr/>
      <w:tcPr>
        <w:tcBorders>
          <w:bottom w:val="single" w:sz="4" w:space="0" w:color="F08598" w:themeColor="accent1" w:themeTint="99"/>
        </w:tcBorders>
      </w:tcPr>
    </w:tblStylePr>
    <w:tblStylePr w:type="seCell">
      <w:tblPr/>
      <w:tcPr>
        <w:tcBorders>
          <w:top w:val="single" w:sz="4" w:space="0" w:color="F08598" w:themeColor="accent1" w:themeTint="99"/>
        </w:tcBorders>
      </w:tcPr>
    </w:tblStylePr>
    <w:tblStylePr w:type="swCell">
      <w:tblPr/>
      <w:tcPr>
        <w:tcBorders>
          <w:top w:val="single" w:sz="4" w:space="0" w:color="F08598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bottom w:val="single" w:sz="4" w:space="0" w:color="4CCFFF" w:themeColor="accent2" w:themeTint="99"/>
        </w:tcBorders>
      </w:tcPr>
    </w:tblStylePr>
    <w:tblStylePr w:type="nwCell">
      <w:tblPr/>
      <w:tcPr>
        <w:tcBorders>
          <w:bottom w:val="single" w:sz="4" w:space="0" w:color="4CCFFF" w:themeColor="accent2" w:themeTint="99"/>
        </w:tcBorders>
      </w:tcPr>
    </w:tblStylePr>
    <w:tblStylePr w:type="seCell">
      <w:tblPr/>
      <w:tcPr>
        <w:tcBorders>
          <w:top w:val="single" w:sz="4" w:space="0" w:color="4CCFFF" w:themeColor="accent2" w:themeTint="99"/>
        </w:tcBorders>
      </w:tcPr>
    </w:tblStylePr>
    <w:tblStylePr w:type="swCell">
      <w:tblPr/>
      <w:tcPr>
        <w:tcBorders>
          <w:top w:val="single" w:sz="4" w:space="0" w:color="4CCFFF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6F4F0" w:themeColor="accent3" w:themeTint="99"/>
        </w:tcBorders>
      </w:tcPr>
    </w:tblStylePr>
    <w:tblStylePr w:type="nwCell">
      <w:tblPr/>
      <w:tcPr>
        <w:tcBorders>
          <w:bottom w:val="single" w:sz="4" w:space="0" w:color="F6F4F0" w:themeColor="accent3" w:themeTint="99"/>
        </w:tcBorders>
      </w:tcPr>
    </w:tblStylePr>
    <w:tblStylePr w:type="seCell">
      <w:tblPr/>
      <w:tcPr>
        <w:tcBorders>
          <w:top w:val="single" w:sz="4" w:space="0" w:color="F6F4F0" w:themeColor="accent3" w:themeTint="99"/>
        </w:tcBorders>
      </w:tcPr>
    </w:tblStylePr>
    <w:tblStylePr w:type="swCell">
      <w:tblPr/>
      <w:tcPr>
        <w:tcBorders>
          <w:top w:val="single" w:sz="4" w:space="0" w:color="F6F4F0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bottom w:val="single" w:sz="4" w:space="0" w:color="F7BA80" w:themeColor="accent4" w:themeTint="99"/>
        </w:tcBorders>
      </w:tcPr>
    </w:tblStylePr>
    <w:tblStylePr w:type="nwCell">
      <w:tblPr/>
      <w:tcPr>
        <w:tcBorders>
          <w:bottom w:val="single" w:sz="4" w:space="0" w:color="F7BA80" w:themeColor="accent4" w:themeTint="99"/>
        </w:tcBorders>
      </w:tcPr>
    </w:tblStylePr>
    <w:tblStylePr w:type="seCell">
      <w:tblPr/>
      <w:tcPr>
        <w:tcBorders>
          <w:top w:val="single" w:sz="4" w:space="0" w:color="F7BA80" w:themeColor="accent4" w:themeTint="99"/>
        </w:tcBorders>
      </w:tcPr>
    </w:tblStylePr>
    <w:tblStylePr w:type="swCell">
      <w:tblPr/>
      <w:tcPr>
        <w:tcBorders>
          <w:top w:val="single" w:sz="4" w:space="0" w:color="F7BA80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2120" w:themeColor="text1"/>
          <w:left w:val="single" w:sz="4" w:space="0" w:color="212120" w:themeColor="text1"/>
          <w:bottom w:val="single" w:sz="4" w:space="0" w:color="212120" w:themeColor="text1"/>
          <w:right w:val="single" w:sz="4" w:space="0" w:color="212120" w:themeColor="text1"/>
          <w:insideH w:val="nil"/>
          <w:insideV w:val="nil"/>
        </w:tcBorders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3454" w:themeColor="accent1"/>
          <w:left w:val="single" w:sz="4" w:space="0" w:color="E73454" w:themeColor="accent1"/>
          <w:bottom w:val="single" w:sz="4" w:space="0" w:color="E73454" w:themeColor="accent1"/>
          <w:right w:val="single" w:sz="4" w:space="0" w:color="E73454" w:themeColor="accent1"/>
          <w:insideH w:val="nil"/>
          <w:insideV w:val="nil"/>
        </w:tcBorders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5" w:themeColor="accent2"/>
          <w:left w:val="single" w:sz="4" w:space="0" w:color="009DD5" w:themeColor="accent2"/>
          <w:bottom w:val="single" w:sz="4" w:space="0" w:color="009DD5" w:themeColor="accent2"/>
          <w:right w:val="single" w:sz="4" w:space="0" w:color="009DD5" w:themeColor="accent2"/>
          <w:insideH w:val="nil"/>
          <w:insideV w:val="nil"/>
        </w:tcBorders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EEE7" w:themeColor="accent3"/>
          <w:left w:val="single" w:sz="4" w:space="0" w:color="F1EEE7" w:themeColor="accent3"/>
          <w:bottom w:val="single" w:sz="4" w:space="0" w:color="F1EEE7" w:themeColor="accent3"/>
          <w:right w:val="single" w:sz="4" w:space="0" w:color="F1EEE7" w:themeColor="accent3"/>
          <w:insideH w:val="nil"/>
          <w:insideV w:val="nil"/>
        </w:tcBorders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8D2C" w:themeColor="accent4"/>
          <w:left w:val="single" w:sz="4" w:space="0" w:color="F28D2C" w:themeColor="accent4"/>
          <w:bottom w:val="single" w:sz="4" w:space="0" w:color="F28D2C" w:themeColor="accent4"/>
          <w:right w:val="single" w:sz="4" w:space="0" w:color="F28D2C" w:themeColor="accent4"/>
          <w:insideH w:val="nil"/>
          <w:insideV w:val="nil"/>
        </w:tcBorders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3D1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121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12120" w:themeFill="text1"/>
      </w:tcPr>
    </w:tblStylePr>
    <w:tblStylePr w:type="band1Vert">
      <w:tblPr/>
      <w:tcPr>
        <w:shd w:val="clear" w:color="auto" w:fill="A7A7A4" w:themeFill="text1" w:themeFillTint="66"/>
      </w:tcPr>
    </w:tblStylePr>
    <w:tblStylePr w:type="band1Horz">
      <w:tblPr/>
      <w:tcPr>
        <w:shd w:val="clear" w:color="auto" w:fill="A7A7A4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6D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345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3454" w:themeFill="accent1"/>
      </w:tcPr>
    </w:tblStylePr>
    <w:tblStylePr w:type="band1Vert">
      <w:tblPr/>
      <w:tcPr>
        <w:shd w:val="clear" w:color="auto" w:fill="F5ADBA" w:themeFill="accent1" w:themeFillTint="66"/>
      </w:tcPr>
    </w:tblStylePr>
    <w:tblStylePr w:type="band1Horz">
      <w:tblPr/>
      <w:tcPr>
        <w:shd w:val="clear" w:color="auto" w:fill="F5ADBA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3EF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DD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DD5" w:themeFill="accent2"/>
      </w:tcPr>
    </w:tblStylePr>
    <w:tblStylePr w:type="band1Vert">
      <w:tblPr/>
      <w:tcPr>
        <w:shd w:val="clear" w:color="auto" w:fill="88DFFF" w:themeFill="accent2" w:themeFillTint="66"/>
      </w:tcPr>
    </w:tblStylePr>
    <w:tblStylePr w:type="band1Horz">
      <w:tblPr/>
      <w:tcPr>
        <w:shd w:val="clear" w:color="auto" w:fill="88DFFF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EE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EEE7" w:themeFill="accent3"/>
      </w:tcPr>
    </w:tblStylePr>
    <w:tblStylePr w:type="band1Vert">
      <w:tblPr/>
      <w:tcPr>
        <w:shd w:val="clear" w:color="auto" w:fill="F9F8F5" w:themeFill="accent3" w:themeFillTint="66"/>
      </w:tcPr>
    </w:tblStylePr>
    <w:tblStylePr w:type="band1Horz">
      <w:tblPr/>
      <w:tcPr>
        <w:shd w:val="clear" w:color="auto" w:fill="F9F8F5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7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8D2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8D2C" w:themeFill="accent4"/>
      </w:tcPr>
    </w:tblStylePr>
    <w:tblStylePr w:type="band1Vert">
      <w:tblPr/>
      <w:tcPr>
        <w:shd w:val="clear" w:color="auto" w:fill="F9D1AA" w:themeFill="accent4" w:themeFillTint="66"/>
      </w:tcPr>
    </w:tblStylePr>
    <w:tblStylePr w:type="band1Horz">
      <w:tblPr/>
      <w:tcPr>
        <w:shd w:val="clear" w:color="auto" w:fill="F9D1AA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57222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  <w:insideV w:val="single" w:sz="4" w:space="0" w:color="7B7B77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bottom w:val="single" w:sz="4" w:space="0" w:color="7B7B77" w:themeColor="text1" w:themeTint="99"/>
        </w:tcBorders>
      </w:tcPr>
    </w:tblStylePr>
    <w:tblStylePr w:type="nwCell">
      <w:tblPr/>
      <w:tcPr>
        <w:tcBorders>
          <w:bottom w:val="single" w:sz="4" w:space="0" w:color="7B7B77" w:themeColor="text1" w:themeTint="99"/>
        </w:tcBorders>
      </w:tcPr>
    </w:tblStylePr>
    <w:tblStylePr w:type="seCell">
      <w:tblPr/>
      <w:tcPr>
        <w:tcBorders>
          <w:top w:val="single" w:sz="4" w:space="0" w:color="7B7B77" w:themeColor="text1" w:themeTint="99"/>
        </w:tcBorders>
      </w:tcPr>
    </w:tblStylePr>
    <w:tblStylePr w:type="swCell">
      <w:tblPr/>
      <w:tcPr>
        <w:tcBorders>
          <w:top w:val="single" w:sz="4" w:space="0" w:color="7B7B77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  <w:insideV w:val="single" w:sz="4" w:space="0" w:color="F0859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bottom w:val="single" w:sz="4" w:space="0" w:color="F08598" w:themeColor="accent1" w:themeTint="99"/>
        </w:tcBorders>
      </w:tcPr>
    </w:tblStylePr>
    <w:tblStylePr w:type="nwCell">
      <w:tblPr/>
      <w:tcPr>
        <w:tcBorders>
          <w:bottom w:val="single" w:sz="4" w:space="0" w:color="F08598" w:themeColor="accent1" w:themeTint="99"/>
        </w:tcBorders>
      </w:tcPr>
    </w:tblStylePr>
    <w:tblStylePr w:type="seCell">
      <w:tblPr/>
      <w:tcPr>
        <w:tcBorders>
          <w:top w:val="single" w:sz="4" w:space="0" w:color="F08598" w:themeColor="accent1" w:themeTint="99"/>
        </w:tcBorders>
      </w:tcPr>
    </w:tblStylePr>
    <w:tblStylePr w:type="swCell">
      <w:tblPr/>
      <w:tcPr>
        <w:tcBorders>
          <w:top w:val="single" w:sz="4" w:space="0" w:color="F08598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  <w:insideV w:val="single" w:sz="4" w:space="0" w:color="4CC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bottom w:val="single" w:sz="4" w:space="0" w:color="4CCFFF" w:themeColor="accent2" w:themeTint="99"/>
        </w:tcBorders>
      </w:tcPr>
    </w:tblStylePr>
    <w:tblStylePr w:type="nwCell">
      <w:tblPr/>
      <w:tcPr>
        <w:tcBorders>
          <w:bottom w:val="single" w:sz="4" w:space="0" w:color="4CCFFF" w:themeColor="accent2" w:themeTint="99"/>
        </w:tcBorders>
      </w:tcPr>
    </w:tblStylePr>
    <w:tblStylePr w:type="seCell">
      <w:tblPr/>
      <w:tcPr>
        <w:tcBorders>
          <w:top w:val="single" w:sz="4" w:space="0" w:color="4CCFFF" w:themeColor="accent2" w:themeTint="99"/>
        </w:tcBorders>
      </w:tcPr>
    </w:tblStylePr>
    <w:tblStylePr w:type="swCell">
      <w:tblPr/>
      <w:tcPr>
        <w:tcBorders>
          <w:top w:val="single" w:sz="4" w:space="0" w:color="4CCFFF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  <w:insideV w:val="single" w:sz="4" w:space="0" w:color="F6F4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6F4F0" w:themeColor="accent3" w:themeTint="99"/>
        </w:tcBorders>
      </w:tcPr>
    </w:tblStylePr>
    <w:tblStylePr w:type="nwCell">
      <w:tblPr/>
      <w:tcPr>
        <w:tcBorders>
          <w:bottom w:val="single" w:sz="4" w:space="0" w:color="F6F4F0" w:themeColor="accent3" w:themeTint="99"/>
        </w:tcBorders>
      </w:tcPr>
    </w:tblStylePr>
    <w:tblStylePr w:type="seCell">
      <w:tblPr/>
      <w:tcPr>
        <w:tcBorders>
          <w:top w:val="single" w:sz="4" w:space="0" w:color="F6F4F0" w:themeColor="accent3" w:themeTint="99"/>
        </w:tcBorders>
      </w:tcPr>
    </w:tblStylePr>
    <w:tblStylePr w:type="swCell">
      <w:tblPr/>
      <w:tcPr>
        <w:tcBorders>
          <w:top w:val="single" w:sz="4" w:space="0" w:color="F6F4F0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  <w:insideV w:val="single" w:sz="4" w:space="0" w:color="F7BA8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bottom w:val="single" w:sz="4" w:space="0" w:color="F7BA80" w:themeColor="accent4" w:themeTint="99"/>
        </w:tcBorders>
      </w:tcPr>
    </w:tblStylePr>
    <w:tblStylePr w:type="nwCell">
      <w:tblPr/>
      <w:tcPr>
        <w:tcBorders>
          <w:bottom w:val="single" w:sz="4" w:space="0" w:color="F7BA80" w:themeColor="accent4" w:themeTint="99"/>
        </w:tcBorders>
      </w:tcPr>
    </w:tblStylePr>
    <w:tblStylePr w:type="seCell">
      <w:tblPr/>
      <w:tcPr>
        <w:tcBorders>
          <w:top w:val="single" w:sz="4" w:space="0" w:color="F7BA80" w:themeColor="accent4" w:themeTint="99"/>
        </w:tcBorders>
      </w:tcPr>
    </w:tblStylePr>
    <w:tblStylePr w:type="swCell">
      <w:tblPr/>
      <w:tcPr>
        <w:tcBorders>
          <w:top w:val="single" w:sz="4" w:space="0" w:color="F7BA80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9"/>
    <w:semiHidden/>
    <w:rsid w:val="00572222"/>
    <w:rPr>
      <w:rFonts w:asciiTheme="majorHAnsi" w:eastAsiaTheme="majorEastAsia" w:hAnsiTheme="majorHAnsi" w:cstheme="majorBidi"/>
      <w:color w:val="7D0F22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2222"/>
    <w:rPr>
      <w:rFonts w:asciiTheme="majorHAnsi" w:eastAsiaTheme="majorEastAsia" w:hAnsiTheme="majorHAnsi" w:cstheme="majorBidi"/>
      <w:i/>
      <w:iCs/>
      <w:color w:val="BD1633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2222"/>
    <w:rPr>
      <w:rFonts w:asciiTheme="majorHAnsi" w:eastAsiaTheme="majorEastAsia" w:hAnsiTheme="majorHAnsi" w:cstheme="majorBidi"/>
      <w:color w:val="BD1633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2222"/>
    <w:rPr>
      <w:rFonts w:asciiTheme="majorHAnsi" w:eastAsiaTheme="majorEastAsia" w:hAnsiTheme="majorHAnsi" w:cstheme="majorBidi"/>
      <w:color w:val="7D0F22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2222"/>
    <w:rPr>
      <w:rFonts w:asciiTheme="majorHAnsi" w:eastAsiaTheme="majorEastAsia" w:hAnsiTheme="majorHAnsi" w:cstheme="majorBidi"/>
      <w:i/>
      <w:iCs/>
      <w:color w:val="7D0F22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2222"/>
    <w:rPr>
      <w:rFonts w:asciiTheme="majorHAnsi" w:eastAsiaTheme="majorEastAsia" w:hAnsiTheme="majorHAnsi" w:cstheme="majorBidi"/>
      <w:color w:val="434341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2222"/>
    <w:rPr>
      <w:rFonts w:asciiTheme="majorHAnsi" w:eastAsiaTheme="majorEastAsia" w:hAnsiTheme="majorHAnsi" w:cstheme="majorBidi"/>
      <w:i/>
      <w:iCs/>
      <w:color w:val="434341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AcrnimoHTML">
    <w:name w:val="HTML Acronym"/>
    <w:basedOn w:val="Fontepargpadro"/>
    <w:uiPriority w:val="99"/>
    <w:semiHidden/>
    <w:unhideWhenUsed/>
    <w:rsid w:val="00572222"/>
    <w:rPr>
      <w:sz w:val="22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572222"/>
    <w:pPr>
      <w:spacing w:after="0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CitaoHTML">
    <w:name w:val="HTML Cite"/>
    <w:basedOn w:val="Fontepargpadro"/>
    <w:uiPriority w:val="99"/>
    <w:semiHidden/>
    <w:unhideWhenUsed/>
    <w:rsid w:val="00572222"/>
    <w:rPr>
      <w:i/>
      <w:iCs/>
      <w:sz w:val="22"/>
    </w:rPr>
  </w:style>
  <w:style w:type="character" w:styleId="CdigoHTML">
    <w:name w:val="HTML Code"/>
    <w:basedOn w:val="Fontepargpadro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572222"/>
    <w:rPr>
      <w:i/>
      <w:iCs/>
      <w:sz w:val="22"/>
    </w:rPr>
  </w:style>
  <w:style w:type="character" w:styleId="TecladoHTML">
    <w:name w:val="HTML Keyboard"/>
    <w:basedOn w:val="Fontepargpadro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72222"/>
    <w:pPr>
      <w:spacing w:after="0"/>
    </w:pPr>
    <w:rPr>
      <w:rFonts w:ascii="Consolas" w:hAnsi="Consolas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ExemploHTML">
    <w:name w:val="HTML Sample"/>
    <w:basedOn w:val="Fontepargpadro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572222"/>
    <w:rPr>
      <w:i/>
      <w:iCs/>
      <w:sz w:val="22"/>
    </w:rPr>
  </w:style>
  <w:style w:type="character" w:styleId="Hyperlink">
    <w:name w:val="Hyperlink"/>
    <w:basedOn w:val="Fontepargpadro"/>
    <w:uiPriority w:val="99"/>
    <w:unhideWhenUsed/>
    <w:rsid w:val="000F51EC"/>
    <w:rPr>
      <w:color w:val="864508" w:themeColor="accent4" w:themeShade="80"/>
      <w:sz w:val="22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572222"/>
    <w:pPr>
      <w:spacing w:after="0"/>
      <w:ind w:left="200" w:hanging="20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572222"/>
    <w:pPr>
      <w:spacing w:after="0"/>
      <w:ind w:left="400" w:hanging="20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572222"/>
    <w:pPr>
      <w:spacing w:after="0"/>
      <w:ind w:left="600" w:hanging="20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572222"/>
    <w:pPr>
      <w:spacing w:after="0"/>
      <w:ind w:left="800" w:hanging="20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572222"/>
    <w:pPr>
      <w:spacing w:after="0"/>
      <w:ind w:left="1000" w:hanging="20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572222"/>
    <w:pPr>
      <w:spacing w:after="0"/>
      <w:ind w:left="1200" w:hanging="20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572222"/>
    <w:pPr>
      <w:spacing w:after="0"/>
      <w:ind w:left="1400" w:hanging="20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572222"/>
    <w:pPr>
      <w:spacing w:after="0"/>
      <w:ind w:left="1600" w:hanging="20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572222"/>
    <w:pPr>
      <w:spacing w:after="0"/>
      <w:ind w:left="1800" w:hanging="20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qFormat/>
    <w:rsid w:val="000F51EC"/>
    <w:rPr>
      <w:i/>
      <w:iCs/>
      <w:color w:val="BD1633" w:themeColor="accent1" w:themeShade="BF"/>
      <w:sz w:val="22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0F51EC"/>
    <w:pPr>
      <w:pBdr>
        <w:top w:val="single" w:sz="4" w:space="10" w:color="E73454" w:themeColor="accent1"/>
        <w:bottom w:val="single" w:sz="4" w:space="10" w:color="E73454" w:themeColor="accent1"/>
      </w:pBdr>
      <w:spacing w:before="360"/>
      <w:ind w:left="864" w:right="864"/>
      <w:jc w:val="center"/>
    </w:pPr>
    <w:rPr>
      <w:i/>
      <w:iCs/>
      <w:color w:val="BD1633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0F51EC"/>
    <w:rPr>
      <w:i/>
      <w:iCs/>
      <w:color w:val="BD1633" w:themeColor="accent1" w:themeShade="BF"/>
    </w:rPr>
  </w:style>
  <w:style w:type="character" w:styleId="RefernciaIntensa">
    <w:name w:val="Intense Reference"/>
    <w:basedOn w:val="Fontepargpadro"/>
    <w:uiPriority w:val="32"/>
    <w:semiHidden/>
    <w:qFormat/>
    <w:rsid w:val="000F51EC"/>
    <w:rPr>
      <w:b/>
      <w:bCs/>
      <w:caps w:val="0"/>
      <w:smallCaps/>
      <w:color w:val="BD1633" w:themeColor="accent1" w:themeShade="BF"/>
      <w:spacing w:val="5"/>
      <w:sz w:val="22"/>
    </w:rPr>
  </w:style>
  <w:style w:type="table" w:styleId="GradeClara">
    <w:name w:val="Light Grid"/>
    <w:basedOn w:val="Tabela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  <w:insideH w:val="single" w:sz="8" w:space="0" w:color="212120" w:themeColor="text1"/>
        <w:insideV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18" w:space="0" w:color="212120" w:themeColor="text1"/>
          <w:right w:val="single" w:sz="8" w:space="0" w:color="212120" w:themeColor="text1"/>
          <w:insideH w:val="nil"/>
          <w:insideV w:val="single" w:sz="8" w:space="0" w:color="21212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H w:val="nil"/>
          <w:insideV w:val="single" w:sz="8" w:space="0" w:color="21212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band1Vert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  <w:shd w:val="clear" w:color="auto" w:fill="C8C8C7" w:themeFill="text1" w:themeFillTint="3F"/>
      </w:tcPr>
    </w:tblStylePr>
    <w:tblStylePr w:type="band1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V w:val="single" w:sz="8" w:space="0" w:color="212120" w:themeColor="text1"/>
        </w:tcBorders>
        <w:shd w:val="clear" w:color="auto" w:fill="C8C8C7" w:themeFill="text1" w:themeFillTint="3F"/>
      </w:tcPr>
    </w:tblStylePr>
    <w:tblStylePr w:type="band2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  <w:insideV w:val="single" w:sz="8" w:space="0" w:color="21212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  <w:insideH w:val="single" w:sz="8" w:space="0" w:color="E73454" w:themeColor="accent1"/>
        <w:insideV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18" w:space="0" w:color="E73454" w:themeColor="accent1"/>
          <w:right w:val="single" w:sz="8" w:space="0" w:color="E73454" w:themeColor="accent1"/>
          <w:insideH w:val="nil"/>
          <w:insideV w:val="single" w:sz="8" w:space="0" w:color="E7345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H w:val="nil"/>
          <w:insideV w:val="single" w:sz="8" w:space="0" w:color="E7345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band1Vert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  <w:shd w:val="clear" w:color="auto" w:fill="F9CCD4" w:themeFill="accent1" w:themeFillTint="3F"/>
      </w:tcPr>
    </w:tblStylePr>
    <w:tblStylePr w:type="band1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V w:val="single" w:sz="8" w:space="0" w:color="E73454" w:themeColor="accent1"/>
        </w:tcBorders>
        <w:shd w:val="clear" w:color="auto" w:fill="F9CCD4" w:themeFill="accent1" w:themeFillTint="3F"/>
      </w:tcPr>
    </w:tblStylePr>
    <w:tblStylePr w:type="band2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  <w:insideV w:val="single" w:sz="8" w:space="0" w:color="E73454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  <w:insideH w:val="single" w:sz="8" w:space="0" w:color="009DD5" w:themeColor="accent2"/>
        <w:insideV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18" w:space="0" w:color="009DD5" w:themeColor="accent2"/>
          <w:right w:val="single" w:sz="8" w:space="0" w:color="009DD5" w:themeColor="accent2"/>
          <w:insideH w:val="nil"/>
          <w:insideV w:val="single" w:sz="8" w:space="0" w:color="009DD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H w:val="nil"/>
          <w:insideV w:val="single" w:sz="8" w:space="0" w:color="009DD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band1Vert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  <w:shd w:val="clear" w:color="auto" w:fill="B5EBFF" w:themeFill="accent2" w:themeFillTint="3F"/>
      </w:tcPr>
    </w:tblStylePr>
    <w:tblStylePr w:type="band1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V w:val="single" w:sz="8" w:space="0" w:color="009DD5" w:themeColor="accent2"/>
        </w:tcBorders>
        <w:shd w:val="clear" w:color="auto" w:fill="B5EBFF" w:themeFill="accent2" w:themeFillTint="3F"/>
      </w:tcPr>
    </w:tblStylePr>
    <w:tblStylePr w:type="band2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  <w:insideV w:val="single" w:sz="8" w:space="0" w:color="009DD5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  <w:insideH w:val="single" w:sz="8" w:space="0" w:color="F1EEE7" w:themeColor="accent3"/>
        <w:insideV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18" w:space="0" w:color="F1EEE7" w:themeColor="accent3"/>
          <w:right w:val="single" w:sz="8" w:space="0" w:color="F1EEE7" w:themeColor="accent3"/>
          <w:insideH w:val="nil"/>
          <w:insideV w:val="single" w:sz="8" w:space="0" w:color="F1EEE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H w:val="nil"/>
          <w:insideV w:val="single" w:sz="8" w:space="0" w:color="F1EEE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band1Vert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  <w:shd w:val="clear" w:color="auto" w:fill="FBFAF8" w:themeFill="accent3" w:themeFillTint="3F"/>
      </w:tcPr>
    </w:tblStylePr>
    <w:tblStylePr w:type="band1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V w:val="single" w:sz="8" w:space="0" w:color="F1EEE7" w:themeColor="accent3"/>
        </w:tcBorders>
        <w:shd w:val="clear" w:color="auto" w:fill="FBFAF8" w:themeFill="accent3" w:themeFillTint="3F"/>
      </w:tcPr>
    </w:tblStylePr>
    <w:tblStylePr w:type="band2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  <w:insideV w:val="single" w:sz="8" w:space="0" w:color="F1EEE7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  <w:insideH w:val="single" w:sz="8" w:space="0" w:color="F28D2C" w:themeColor="accent4"/>
        <w:insideV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18" w:space="0" w:color="F28D2C" w:themeColor="accent4"/>
          <w:right w:val="single" w:sz="8" w:space="0" w:color="F28D2C" w:themeColor="accent4"/>
          <w:insideH w:val="nil"/>
          <w:insideV w:val="single" w:sz="8" w:space="0" w:color="F28D2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H w:val="nil"/>
          <w:insideV w:val="single" w:sz="8" w:space="0" w:color="F28D2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band1Vert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  <w:shd w:val="clear" w:color="auto" w:fill="FBE2CA" w:themeFill="accent4" w:themeFillTint="3F"/>
      </w:tcPr>
    </w:tblStylePr>
    <w:tblStylePr w:type="band1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V w:val="single" w:sz="8" w:space="0" w:color="F28D2C" w:themeColor="accent4"/>
        </w:tcBorders>
        <w:shd w:val="clear" w:color="auto" w:fill="FBE2CA" w:themeFill="accent4" w:themeFillTint="3F"/>
      </w:tcPr>
    </w:tblStylePr>
    <w:tblStylePr w:type="band2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  <w:insideV w:val="single" w:sz="8" w:space="0" w:color="F28D2C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  <w:tblStylePr w:type="band1Horz">
      <w:tblPr/>
      <w:tcPr>
        <w:tcBorders>
          <w:top w:val="single" w:sz="8" w:space="0" w:color="212120" w:themeColor="text1"/>
          <w:left w:val="single" w:sz="8" w:space="0" w:color="212120" w:themeColor="text1"/>
          <w:bottom w:val="single" w:sz="8" w:space="0" w:color="212120" w:themeColor="text1"/>
          <w:right w:val="single" w:sz="8" w:space="0" w:color="21212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  <w:tblStylePr w:type="band1Horz">
      <w:tblPr/>
      <w:tcPr>
        <w:tcBorders>
          <w:top w:val="single" w:sz="8" w:space="0" w:color="E73454" w:themeColor="accent1"/>
          <w:left w:val="single" w:sz="8" w:space="0" w:color="E73454" w:themeColor="accent1"/>
          <w:bottom w:val="single" w:sz="8" w:space="0" w:color="E73454" w:themeColor="accent1"/>
          <w:right w:val="single" w:sz="8" w:space="0" w:color="E73454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  <w:tblStylePr w:type="band1Horz">
      <w:tblPr/>
      <w:tcPr>
        <w:tcBorders>
          <w:top w:val="single" w:sz="8" w:space="0" w:color="009DD5" w:themeColor="accent2"/>
          <w:left w:val="single" w:sz="8" w:space="0" w:color="009DD5" w:themeColor="accent2"/>
          <w:bottom w:val="single" w:sz="8" w:space="0" w:color="009DD5" w:themeColor="accent2"/>
          <w:right w:val="single" w:sz="8" w:space="0" w:color="009DD5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  <w:tblStylePr w:type="band1Horz">
      <w:tblPr/>
      <w:tcPr>
        <w:tcBorders>
          <w:top w:val="single" w:sz="8" w:space="0" w:color="F1EEE7" w:themeColor="accent3"/>
          <w:left w:val="single" w:sz="8" w:space="0" w:color="F1EEE7" w:themeColor="accent3"/>
          <w:bottom w:val="single" w:sz="8" w:space="0" w:color="F1EEE7" w:themeColor="accent3"/>
          <w:right w:val="single" w:sz="8" w:space="0" w:color="F1EEE7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  <w:tblStylePr w:type="band1Horz">
      <w:tblPr/>
      <w:tcPr>
        <w:tcBorders>
          <w:top w:val="single" w:sz="8" w:space="0" w:color="F28D2C" w:themeColor="accent4"/>
          <w:left w:val="single" w:sz="8" w:space="0" w:color="F28D2C" w:themeColor="accent4"/>
          <w:bottom w:val="single" w:sz="8" w:space="0" w:color="F28D2C" w:themeColor="accent4"/>
          <w:right w:val="single" w:sz="8" w:space="0" w:color="F28D2C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572222"/>
    <w:pPr>
      <w:spacing w:after="0"/>
    </w:pPr>
    <w:rPr>
      <w:color w:val="181818" w:themeColor="text1" w:themeShade="BF"/>
    </w:rPr>
    <w:tblPr>
      <w:tblStyleRowBandSize w:val="1"/>
      <w:tblStyleColBandSize w:val="1"/>
      <w:tblBorders>
        <w:top w:val="single" w:sz="8" w:space="0" w:color="212120" w:themeColor="text1"/>
        <w:bottom w:val="single" w:sz="8" w:space="0" w:color="21212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2120" w:themeColor="text1"/>
          <w:left w:val="nil"/>
          <w:bottom w:val="single" w:sz="8" w:space="0" w:color="21212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2120" w:themeColor="text1"/>
          <w:left w:val="nil"/>
          <w:bottom w:val="single" w:sz="8" w:space="0" w:color="21212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8" w:space="0" w:color="E73454" w:themeColor="accent1"/>
        <w:bottom w:val="single" w:sz="8" w:space="0" w:color="E7345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3454" w:themeColor="accent1"/>
          <w:left w:val="nil"/>
          <w:bottom w:val="single" w:sz="8" w:space="0" w:color="E7345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3454" w:themeColor="accent1"/>
          <w:left w:val="nil"/>
          <w:bottom w:val="single" w:sz="8" w:space="0" w:color="E7345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8" w:space="0" w:color="009DD5" w:themeColor="accent2"/>
        <w:bottom w:val="single" w:sz="8" w:space="0" w:color="009DD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5" w:themeColor="accent2"/>
          <w:left w:val="nil"/>
          <w:bottom w:val="single" w:sz="8" w:space="0" w:color="009DD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5" w:themeColor="accent2"/>
          <w:left w:val="nil"/>
          <w:bottom w:val="single" w:sz="8" w:space="0" w:color="009DD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8" w:space="0" w:color="F1EEE7" w:themeColor="accent3"/>
        <w:bottom w:val="single" w:sz="8" w:space="0" w:color="F1EEE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EEE7" w:themeColor="accent3"/>
          <w:left w:val="nil"/>
          <w:bottom w:val="single" w:sz="8" w:space="0" w:color="F1EEE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EEE7" w:themeColor="accent3"/>
          <w:left w:val="nil"/>
          <w:bottom w:val="single" w:sz="8" w:space="0" w:color="F1EEE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8" w:space="0" w:color="F28D2C" w:themeColor="accent4"/>
        <w:bottom w:val="single" w:sz="8" w:space="0" w:color="F28D2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8D2C" w:themeColor="accent4"/>
          <w:left w:val="nil"/>
          <w:bottom w:val="single" w:sz="8" w:space="0" w:color="F28D2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8D2C" w:themeColor="accent4"/>
          <w:left w:val="nil"/>
          <w:bottom w:val="single" w:sz="8" w:space="0" w:color="F28D2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572222"/>
    <w:rPr>
      <w:sz w:val="22"/>
    </w:rPr>
  </w:style>
  <w:style w:type="paragraph" w:styleId="Lista">
    <w:name w:val="List"/>
    <w:basedOn w:val="Normal"/>
    <w:uiPriority w:val="99"/>
    <w:semiHidden/>
    <w:unhideWhenUsed/>
    <w:rsid w:val="00572222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572222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572222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572222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572222"/>
    <w:pPr>
      <w:ind w:left="1800" w:hanging="360"/>
      <w:contextualSpacing/>
    </w:pPr>
  </w:style>
  <w:style w:type="paragraph" w:styleId="Commarcadores">
    <w:name w:val="List Bullet"/>
    <w:basedOn w:val="Normal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572222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572222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qFormat/>
    <w:rsid w:val="00572222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7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859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CC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F4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BA8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bottom w:val="single" w:sz="4" w:space="0" w:color="7B7B77" w:themeColor="text1" w:themeTint="99"/>
        <w:insideH w:val="single" w:sz="4" w:space="0" w:color="7B7B77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bottom w:val="single" w:sz="4" w:space="0" w:color="F08598" w:themeColor="accent1" w:themeTint="99"/>
        <w:insideH w:val="single" w:sz="4" w:space="0" w:color="F0859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bottom w:val="single" w:sz="4" w:space="0" w:color="4CCFFF" w:themeColor="accent2" w:themeTint="99"/>
        <w:insideH w:val="single" w:sz="4" w:space="0" w:color="4CC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bottom w:val="single" w:sz="4" w:space="0" w:color="F6F4F0" w:themeColor="accent3" w:themeTint="99"/>
        <w:insideH w:val="single" w:sz="4" w:space="0" w:color="F6F4F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bottom w:val="single" w:sz="4" w:space="0" w:color="F7BA80" w:themeColor="accent4" w:themeTint="99"/>
        <w:insideH w:val="single" w:sz="4" w:space="0" w:color="F7BA8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212120" w:themeColor="text1"/>
        <w:left w:val="single" w:sz="4" w:space="0" w:color="212120" w:themeColor="text1"/>
        <w:bottom w:val="single" w:sz="4" w:space="0" w:color="212120" w:themeColor="text1"/>
        <w:right w:val="single" w:sz="4" w:space="0" w:color="21212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2120" w:themeColor="text1"/>
          <w:right w:val="single" w:sz="4" w:space="0" w:color="212120" w:themeColor="text1"/>
        </w:tcBorders>
      </w:tcPr>
    </w:tblStylePr>
    <w:tblStylePr w:type="band1Horz">
      <w:tblPr/>
      <w:tcPr>
        <w:tcBorders>
          <w:top w:val="single" w:sz="4" w:space="0" w:color="212120" w:themeColor="text1"/>
          <w:bottom w:val="single" w:sz="4" w:space="0" w:color="21212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2120" w:themeColor="text1"/>
          <w:left w:val="nil"/>
        </w:tcBorders>
      </w:tcPr>
    </w:tblStylePr>
    <w:tblStylePr w:type="swCell">
      <w:tblPr/>
      <w:tcPr>
        <w:tcBorders>
          <w:top w:val="double" w:sz="4" w:space="0" w:color="21212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E73454" w:themeColor="accent1"/>
        <w:left w:val="single" w:sz="4" w:space="0" w:color="E73454" w:themeColor="accent1"/>
        <w:bottom w:val="single" w:sz="4" w:space="0" w:color="E73454" w:themeColor="accent1"/>
        <w:right w:val="single" w:sz="4" w:space="0" w:color="E7345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3454" w:themeColor="accent1"/>
          <w:right w:val="single" w:sz="4" w:space="0" w:color="E73454" w:themeColor="accent1"/>
        </w:tcBorders>
      </w:tcPr>
    </w:tblStylePr>
    <w:tblStylePr w:type="band1Horz">
      <w:tblPr/>
      <w:tcPr>
        <w:tcBorders>
          <w:top w:val="single" w:sz="4" w:space="0" w:color="E73454" w:themeColor="accent1"/>
          <w:bottom w:val="single" w:sz="4" w:space="0" w:color="E7345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3454" w:themeColor="accent1"/>
          <w:left w:val="nil"/>
        </w:tcBorders>
      </w:tcPr>
    </w:tblStylePr>
    <w:tblStylePr w:type="swCell">
      <w:tblPr/>
      <w:tcPr>
        <w:tcBorders>
          <w:top w:val="double" w:sz="4" w:space="0" w:color="E73454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009DD5" w:themeColor="accent2"/>
        <w:left w:val="single" w:sz="4" w:space="0" w:color="009DD5" w:themeColor="accent2"/>
        <w:bottom w:val="single" w:sz="4" w:space="0" w:color="009DD5" w:themeColor="accent2"/>
        <w:right w:val="single" w:sz="4" w:space="0" w:color="009DD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DD5" w:themeColor="accent2"/>
          <w:right w:val="single" w:sz="4" w:space="0" w:color="009DD5" w:themeColor="accent2"/>
        </w:tcBorders>
      </w:tcPr>
    </w:tblStylePr>
    <w:tblStylePr w:type="band1Horz">
      <w:tblPr/>
      <w:tcPr>
        <w:tcBorders>
          <w:top w:val="single" w:sz="4" w:space="0" w:color="009DD5" w:themeColor="accent2"/>
          <w:bottom w:val="single" w:sz="4" w:space="0" w:color="009DD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5" w:themeColor="accent2"/>
          <w:left w:val="nil"/>
        </w:tcBorders>
      </w:tcPr>
    </w:tblStylePr>
    <w:tblStylePr w:type="swCell">
      <w:tblPr/>
      <w:tcPr>
        <w:tcBorders>
          <w:top w:val="double" w:sz="4" w:space="0" w:color="009DD5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1EEE7" w:themeColor="accent3"/>
        <w:left w:val="single" w:sz="4" w:space="0" w:color="F1EEE7" w:themeColor="accent3"/>
        <w:bottom w:val="single" w:sz="4" w:space="0" w:color="F1EEE7" w:themeColor="accent3"/>
        <w:right w:val="single" w:sz="4" w:space="0" w:color="F1EEE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EEE7" w:themeColor="accent3"/>
          <w:right w:val="single" w:sz="4" w:space="0" w:color="F1EEE7" w:themeColor="accent3"/>
        </w:tcBorders>
      </w:tcPr>
    </w:tblStylePr>
    <w:tblStylePr w:type="band1Horz">
      <w:tblPr/>
      <w:tcPr>
        <w:tcBorders>
          <w:top w:val="single" w:sz="4" w:space="0" w:color="F1EEE7" w:themeColor="accent3"/>
          <w:bottom w:val="single" w:sz="4" w:space="0" w:color="F1EEE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EEE7" w:themeColor="accent3"/>
          <w:left w:val="nil"/>
        </w:tcBorders>
      </w:tcPr>
    </w:tblStylePr>
    <w:tblStylePr w:type="swCell">
      <w:tblPr/>
      <w:tcPr>
        <w:tcBorders>
          <w:top w:val="double" w:sz="4" w:space="0" w:color="F1EEE7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F28D2C" w:themeColor="accent4"/>
        <w:left w:val="single" w:sz="4" w:space="0" w:color="F28D2C" w:themeColor="accent4"/>
        <w:bottom w:val="single" w:sz="4" w:space="0" w:color="F28D2C" w:themeColor="accent4"/>
        <w:right w:val="single" w:sz="4" w:space="0" w:color="F28D2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8D2C" w:themeColor="accent4"/>
          <w:right w:val="single" w:sz="4" w:space="0" w:color="F28D2C" w:themeColor="accent4"/>
        </w:tcBorders>
      </w:tcPr>
    </w:tblStylePr>
    <w:tblStylePr w:type="band1Horz">
      <w:tblPr/>
      <w:tcPr>
        <w:tcBorders>
          <w:top w:val="single" w:sz="4" w:space="0" w:color="F28D2C" w:themeColor="accent4"/>
          <w:bottom w:val="single" w:sz="4" w:space="0" w:color="F28D2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8D2C" w:themeColor="accent4"/>
          <w:left w:val="nil"/>
        </w:tcBorders>
      </w:tcPr>
    </w:tblStylePr>
    <w:tblStylePr w:type="swCell">
      <w:tblPr/>
      <w:tcPr>
        <w:tcBorders>
          <w:top w:val="double" w:sz="4" w:space="0" w:color="F28D2C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572222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7B7B77" w:themeColor="text1" w:themeTint="99"/>
        <w:left w:val="single" w:sz="4" w:space="0" w:color="7B7B77" w:themeColor="text1" w:themeTint="99"/>
        <w:bottom w:val="single" w:sz="4" w:space="0" w:color="7B7B77" w:themeColor="text1" w:themeTint="99"/>
        <w:right w:val="single" w:sz="4" w:space="0" w:color="7B7B77" w:themeColor="text1" w:themeTint="99"/>
        <w:insideH w:val="single" w:sz="4" w:space="0" w:color="7B7B77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2120" w:themeColor="text1"/>
          <w:left w:val="single" w:sz="4" w:space="0" w:color="212120" w:themeColor="text1"/>
          <w:bottom w:val="single" w:sz="4" w:space="0" w:color="212120" w:themeColor="text1"/>
          <w:right w:val="single" w:sz="4" w:space="0" w:color="212120" w:themeColor="text1"/>
          <w:insideH w:val="nil"/>
        </w:tcBorders>
        <w:shd w:val="clear" w:color="auto" w:fill="212120" w:themeFill="text1"/>
      </w:tcPr>
    </w:tblStylePr>
    <w:tblStylePr w:type="lastRow">
      <w:rPr>
        <w:b/>
        <w:bCs/>
      </w:rPr>
      <w:tblPr/>
      <w:tcPr>
        <w:tcBorders>
          <w:top w:val="double" w:sz="4" w:space="0" w:color="7B7B7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08598" w:themeColor="accent1" w:themeTint="99"/>
        <w:left w:val="single" w:sz="4" w:space="0" w:color="F08598" w:themeColor="accent1" w:themeTint="99"/>
        <w:bottom w:val="single" w:sz="4" w:space="0" w:color="F08598" w:themeColor="accent1" w:themeTint="99"/>
        <w:right w:val="single" w:sz="4" w:space="0" w:color="F08598" w:themeColor="accent1" w:themeTint="99"/>
        <w:insideH w:val="single" w:sz="4" w:space="0" w:color="F0859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3454" w:themeColor="accent1"/>
          <w:left w:val="single" w:sz="4" w:space="0" w:color="E73454" w:themeColor="accent1"/>
          <w:bottom w:val="single" w:sz="4" w:space="0" w:color="E73454" w:themeColor="accent1"/>
          <w:right w:val="single" w:sz="4" w:space="0" w:color="E73454" w:themeColor="accent1"/>
          <w:insideH w:val="nil"/>
        </w:tcBorders>
        <w:shd w:val="clear" w:color="auto" w:fill="E73454" w:themeFill="accent1"/>
      </w:tcPr>
    </w:tblStylePr>
    <w:tblStylePr w:type="lastRow">
      <w:rPr>
        <w:b/>
        <w:bCs/>
      </w:rPr>
      <w:tblPr/>
      <w:tcPr>
        <w:tcBorders>
          <w:top w:val="double" w:sz="4" w:space="0" w:color="F0859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4CCFFF" w:themeColor="accent2" w:themeTint="99"/>
        <w:left w:val="single" w:sz="4" w:space="0" w:color="4CCFFF" w:themeColor="accent2" w:themeTint="99"/>
        <w:bottom w:val="single" w:sz="4" w:space="0" w:color="4CCFFF" w:themeColor="accent2" w:themeTint="99"/>
        <w:right w:val="single" w:sz="4" w:space="0" w:color="4CCFFF" w:themeColor="accent2" w:themeTint="99"/>
        <w:insideH w:val="single" w:sz="4" w:space="0" w:color="4CC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5" w:themeColor="accent2"/>
          <w:left w:val="single" w:sz="4" w:space="0" w:color="009DD5" w:themeColor="accent2"/>
          <w:bottom w:val="single" w:sz="4" w:space="0" w:color="009DD5" w:themeColor="accent2"/>
          <w:right w:val="single" w:sz="4" w:space="0" w:color="009DD5" w:themeColor="accent2"/>
          <w:insideH w:val="nil"/>
        </w:tcBorders>
        <w:shd w:val="clear" w:color="auto" w:fill="009DD5" w:themeFill="accent2"/>
      </w:tcPr>
    </w:tblStylePr>
    <w:tblStylePr w:type="lastRow">
      <w:rPr>
        <w:b/>
        <w:bCs/>
      </w:rPr>
      <w:tblPr/>
      <w:tcPr>
        <w:tcBorders>
          <w:top w:val="double" w:sz="4" w:space="0" w:color="4CC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6F4F0" w:themeColor="accent3" w:themeTint="99"/>
        <w:left w:val="single" w:sz="4" w:space="0" w:color="F6F4F0" w:themeColor="accent3" w:themeTint="99"/>
        <w:bottom w:val="single" w:sz="4" w:space="0" w:color="F6F4F0" w:themeColor="accent3" w:themeTint="99"/>
        <w:right w:val="single" w:sz="4" w:space="0" w:color="F6F4F0" w:themeColor="accent3" w:themeTint="99"/>
        <w:insideH w:val="single" w:sz="4" w:space="0" w:color="F6F4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EEE7" w:themeColor="accent3"/>
          <w:left w:val="single" w:sz="4" w:space="0" w:color="F1EEE7" w:themeColor="accent3"/>
          <w:bottom w:val="single" w:sz="4" w:space="0" w:color="F1EEE7" w:themeColor="accent3"/>
          <w:right w:val="single" w:sz="4" w:space="0" w:color="F1EEE7" w:themeColor="accent3"/>
          <w:insideH w:val="nil"/>
        </w:tcBorders>
        <w:shd w:val="clear" w:color="auto" w:fill="F1EEE7" w:themeFill="accent3"/>
      </w:tcPr>
    </w:tblStylePr>
    <w:tblStylePr w:type="lastRow">
      <w:rPr>
        <w:b/>
        <w:bCs/>
      </w:rPr>
      <w:tblPr/>
      <w:tcPr>
        <w:tcBorders>
          <w:top w:val="double" w:sz="4" w:space="0" w:color="F6F4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F7BA80" w:themeColor="accent4" w:themeTint="99"/>
        <w:left w:val="single" w:sz="4" w:space="0" w:color="F7BA80" w:themeColor="accent4" w:themeTint="99"/>
        <w:bottom w:val="single" w:sz="4" w:space="0" w:color="F7BA80" w:themeColor="accent4" w:themeTint="99"/>
        <w:right w:val="single" w:sz="4" w:space="0" w:color="F7BA80" w:themeColor="accent4" w:themeTint="99"/>
        <w:insideH w:val="single" w:sz="4" w:space="0" w:color="F7BA8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8D2C" w:themeColor="accent4"/>
          <w:left w:val="single" w:sz="4" w:space="0" w:color="F28D2C" w:themeColor="accent4"/>
          <w:bottom w:val="single" w:sz="4" w:space="0" w:color="F28D2C" w:themeColor="accent4"/>
          <w:right w:val="single" w:sz="4" w:space="0" w:color="F28D2C" w:themeColor="accent4"/>
          <w:insideH w:val="nil"/>
        </w:tcBorders>
        <w:shd w:val="clear" w:color="auto" w:fill="F28D2C" w:themeFill="accent4"/>
      </w:tcPr>
    </w:tblStylePr>
    <w:tblStylePr w:type="lastRow">
      <w:rPr>
        <w:b/>
        <w:bCs/>
      </w:rPr>
      <w:tblPr/>
      <w:tcPr>
        <w:tcBorders>
          <w:top w:val="double" w:sz="4" w:space="0" w:color="F7BA8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57222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12120" w:themeColor="text1"/>
        <w:left w:val="single" w:sz="24" w:space="0" w:color="212120" w:themeColor="text1"/>
        <w:bottom w:val="single" w:sz="24" w:space="0" w:color="212120" w:themeColor="text1"/>
        <w:right w:val="single" w:sz="24" w:space="0" w:color="212120" w:themeColor="text1"/>
      </w:tblBorders>
    </w:tblPr>
    <w:tcPr>
      <w:shd w:val="clear" w:color="auto" w:fill="21212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73454" w:themeColor="accent1"/>
        <w:left w:val="single" w:sz="24" w:space="0" w:color="E73454" w:themeColor="accent1"/>
        <w:bottom w:val="single" w:sz="24" w:space="0" w:color="E73454" w:themeColor="accent1"/>
        <w:right w:val="single" w:sz="24" w:space="0" w:color="E73454" w:themeColor="accent1"/>
      </w:tblBorders>
    </w:tblPr>
    <w:tcPr>
      <w:shd w:val="clear" w:color="auto" w:fill="E7345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DD5" w:themeColor="accent2"/>
        <w:left w:val="single" w:sz="24" w:space="0" w:color="009DD5" w:themeColor="accent2"/>
        <w:bottom w:val="single" w:sz="24" w:space="0" w:color="009DD5" w:themeColor="accent2"/>
        <w:right w:val="single" w:sz="24" w:space="0" w:color="009DD5" w:themeColor="accent2"/>
      </w:tblBorders>
    </w:tblPr>
    <w:tcPr>
      <w:shd w:val="clear" w:color="auto" w:fill="009DD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EEE7" w:themeColor="accent3"/>
        <w:left w:val="single" w:sz="24" w:space="0" w:color="F1EEE7" w:themeColor="accent3"/>
        <w:bottom w:val="single" w:sz="24" w:space="0" w:color="F1EEE7" w:themeColor="accent3"/>
        <w:right w:val="single" w:sz="24" w:space="0" w:color="F1EEE7" w:themeColor="accent3"/>
      </w:tblBorders>
    </w:tblPr>
    <w:tcPr>
      <w:shd w:val="clear" w:color="auto" w:fill="F1EEE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28D2C" w:themeColor="accent4"/>
        <w:left w:val="single" w:sz="24" w:space="0" w:color="F28D2C" w:themeColor="accent4"/>
        <w:bottom w:val="single" w:sz="24" w:space="0" w:color="F28D2C" w:themeColor="accent4"/>
        <w:right w:val="single" w:sz="24" w:space="0" w:color="F28D2C" w:themeColor="accent4"/>
      </w:tblBorders>
    </w:tblPr>
    <w:tcPr>
      <w:shd w:val="clear" w:color="auto" w:fill="F28D2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57222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572222"/>
    <w:pPr>
      <w:spacing w:after="0"/>
    </w:pPr>
    <w:tblPr>
      <w:tblStyleRowBandSize w:val="1"/>
      <w:tblStyleColBandSize w:val="1"/>
      <w:tblBorders>
        <w:top w:val="single" w:sz="4" w:space="0" w:color="212120" w:themeColor="text1"/>
        <w:bottom w:val="single" w:sz="4" w:space="0" w:color="21212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1212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  <w:tblBorders>
        <w:top w:val="single" w:sz="4" w:space="0" w:color="E73454" w:themeColor="accent1"/>
        <w:bottom w:val="single" w:sz="4" w:space="0" w:color="E7345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7345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  <w:tblBorders>
        <w:top w:val="single" w:sz="4" w:space="0" w:color="009DD5" w:themeColor="accent2"/>
        <w:bottom w:val="single" w:sz="4" w:space="0" w:color="009DD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DD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  <w:tblBorders>
        <w:top w:val="single" w:sz="4" w:space="0" w:color="F1EEE7" w:themeColor="accent3"/>
        <w:bottom w:val="single" w:sz="4" w:space="0" w:color="F1EEE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EEE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  <w:tblBorders>
        <w:top w:val="single" w:sz="4" w:space="0" w:color="F28D2C" w:themeColor="accent4"/>
        <w:bottom w:val="single" w:sz="4" w:space="0" w:color="F28D2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28D2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57222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1212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1212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1212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1212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1" w:themeFill="text1" w:themeFillTint="33"/>
      </w:tcPr>
    </w:tblStylePr>
    <w:tblStylePr w:type="band1Horz">
      <w:tblPr/>
      <w:tcPr>
        <w:shd w:val="clear" w:color="auto" w:fill="D3D3D1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572222"/>
    <w:pPr>
      <w:spacing w:after="0"/>
    </w:pPr>
    <w:rPr>
      <w:color w:val="BD163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345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345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345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345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6DC" w:themeFill="accent1" w:themeFillTint="33"/>
      </w:tcPr>
    </w:tblStylePr>
    <w:tblStylePr w:type="band1Horz">
      <w:tblPr/>
      <w:tcPr>
        <w:shd w:val="clear" w:color="auto" w:fill="FAD6D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572222"/>
    <w:pPr>
      <w:spacing w:after="0"/>
    </w:pPr>
    <w:rPr>
      <w:color w:val="00749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DD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DD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DD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DD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3EFFF" w:themeFill="accent2" w:themeFillTint="33"/>
      </w:tcPr>
    </w:tblStylePr>
    <w:tblStylePr w:type="band1Horz">
      <w:tblPr/>
      <w:tcPr>
        <w:shd w:val="clear" w:color="auto" w:fill="C3EF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572222"/>
    <w:pPr>
      <w:spacing w:after="0"/>
    </w:pPr>
    <w:rPr>
      <w:color w:val="C5B89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EEE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EEE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EEE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EEE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572222"/>
    <w:pPr>
      <w:spacing w:after="0"/>
    </w:pPr>
    <w:rPr>
      <w:color w:val="C9680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8D2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8D2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8D2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8D2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7D4" w:themeFill="accent4" w:themeFillTint="33"/>
      </w:tcPr>
    </w:tblStylePr>
    <w:tblStylePr w:type="band1Horz">
      <w:tblPr/>
      <w:tcPr>
        <w:shd w:val="clear" w:color="auto" w:fill="FCE7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572222"/>
    <w:pPr>
      <w:spacing w:after="0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572222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GradeMdia1">
    <w:name w:val="Medium Grid 1"/>
    <w:basedOn w:val="Tabela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95957" w:themeColor="text1" w:themeTint="BF"/>
        <w:left w:val="single" w:sz="8" w:space="0" w:color="595957" w:themeColor="text1" w:themeTint="BF"/>
        <w:bottom w:val="single" w:sz="8" w:space="0" w:color="595957" w:themeColor="text1" w:themeTint="BF"/>
        <w:right w:val="single" w:sz="8" w:space="0" w:color="595957" w:themeColor="text1" w:themeTint="BF"/>
        <w:insideH w:val="single" w:sz="8" w:space="0" w:color="595957" w:themeColor="text1" w:themeTint="BF"/>
        <w:insideV w:val="single" w:sz="8" w:space="0" w:color="595957" w:themeColor="text1" w:themeTint="BF"/>
      </w:tblBorders>
    </w:tblPr>
    <w:tcPr>
      <w:shd w:val="clear" w:color="auto" w:fill="C8C8C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95957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shd w:val="clear" w:color="auto" w:fill="91918E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D667E" w:themeColor="accent1" w:themeTint="BF"/>
        <w:left w:val="single" w:sz="8" w:space="0" w:color="ED667E" w:themeColor="accent1" w:themeTint="BF"/>
        <w:bottom w:val="single" w:sz="8" w:space="0" w:color="ED667E" w:themeColor="accent1" w:themeTint="BF"/>
        <w:right w:val="single" w:sz="8" w:space="0" w:color="ED667E" w:themeColor="accent1" w:themeTint="BF"/>
        <w:insideH w:val="single" w:sz="8" w:space="0" w:color="ED667E" w:themeColor="accent1" w:themeTint="BF"/>
        <w:insideV w:val="single" w:sz="8" w:space="0" w:color="ED667E" w:themeColor="accent1" w:themeTint="BF"/>
      </w:tblBorders>
    </w:tblPr>
    <w:tcPr>
      <w:shd w:val="clear" w:color="auto" w:fill="F9CCD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667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shd w:val="clear" w:color="auto" w:fill="F399A9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0C3FF" w:themeColor="accent2" w:themeTint="BF"/>
        <w:left w:val="single" w:sz="8" w:space="0" w:color="20C3FF" w:themeColor="accent2" w:themeTint="BF"/>
        <w:bottom w:val="single" w:sz="8" w:space="0" w:color="20C3FF" w:themeColor="accent2" w:themeTint="BF"/>
        <w:right w:val="single" w:sz="8" w:space="0" w:color="20C3FF" w:themeColor="accent2" w:themeTint="BF"/>
        <w:insideH w:val="single" w:sz="8" w:space="0" w:color="20C3FF" w:themeColor="accent2" w:themeTint="BF"/>
        <w:insideV w:val="single" w:sz="8" w:space="0" w:color="20C3FF" w:themeColor="accent2" w:themeTint="BF"/>
      </w:tblBorders>
    </w:tblPr>
    <w:tcPr>
      <w:shd w:val="clear" w:color="auto" w:fill="B5EB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0C3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shd w:val="clear" w:color="auto" w:fill="6BD7FF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4F2EC" w:themeColor="accent3" w:themeTint="BF"/>
        <w:left w:val="single" w:sz="8" w:space="0" w:color="F4F2EC" w:themeColor="accent3" w:themeTint="BF"/>
        <w:bottom w:val="single" w:sz="8" w:space="0" w:color="F4F2EC" w:themeColor="accent3" w:themeTint="BF"/>
        <w:right w:val="single" w:sz="8" w:space="0" w:color="F4F2EC" w:themeColor="accent3" w:themeTint="BF"/>
        <w:insideH w:val="single" w:sz="8" w:space="0" w:color="F4F2EC" w:themeColor="accent3" w:themeTint="BF"/>
        <w:insideV w:val="single" w:sz="8" w:space="0" w:color="F4F2EC" w:themeColor="accent3" w:themeTint="BF"/>
      </w:tblBorders>
    </w:tblPr>
    <w:tcPr>
      <w:shd w:val="clear" w:color="auto" w:fill="FBFAF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F2E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5A860" w:themeColor="accent4" w:themeTint="BF"/>
        <w:left w:val="single" w:sz="8" w:space="0" w:color="F5A860" w:themeColor="accent4" w:themeTint="BF"/>
        <w:bottom w:val="single" w:sz="8" w:space="0" w:color="F5A860" w:themeColor="accent4" w:themeTint="BF"/>
        <w:right w:val="single" w:sz="8" w:space="0" w:color="F5A860" w:themeColor="accent4" w:themeTint="BF"/>
        <w:insideH w:val="single" w:sz="8" w:space="0" w:color="F5A860" w:themeColor="accent4" w:themeTint="BF"/>
        <w:insideV w:val="single" w:sz="8" w:space="0" w:color="F5A860" w:themeColor="accent4" w:themeTint="BF"/>
      </w:tblBorders>
    </w:tblPr>
    <w:tcPr>
      <w:shd w:val="clear" w:color="auto" w:fill="FBE2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A86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shd w:val="clear" w:color="auto" w:fill="F8C595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  <w:insideH w:val="single" w:sz="8" w:space="0" w:color="212120" w:themeColor="text1"/>
        <w:insideV w:val="single" w:sz="8" w:space="0" w:color="212120" w:themeColor="text1"/>
      </w:tblBorders>
    </w:tblPr>
    <w:tcPr>
      <w:shd w:val="clear" w:color="auto" w:fill="C8C8C7" w:themeFill="text1" w:themeFillTint="3F"/>
    </w:tcPr>
    <w:tblStylePr w:type="firstRow">
      <w:rPr>
        <w:b/>
        <w:bCs/>
        <w:color w:val="212120" w:themeColor="text1"/>
      </w:rPr>
      <w:tblPr/>
      <w:tcPr>
        <w:shd w:val="clear" w:color="auto" w:fill="E9E9E8" w:themeFill="text1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1" w:themeFill="text1" w:themeFillTint="33"/>
      </w:tcPr>
    </w:tblStylePr>
    <w:tblStylePr w:type="band1Vert">
      <w:tblPr/>
      <w:tcPr>
        <w:shd w:val="clear" w:color="auto" w:fill="91918E" w:themeFill="text1" w:themeFillTint="7F"/>
      </w:tcPr>
    </w:tblStylePr>
    <w:tblStylePr w:type="band1Horz">
      <w:tblPr/>
      <w:tcPr>
        <w:tcBorders>
          <w:insideH w:val="single" w:sz="6" w:space="0" w:color="212120" w:themeColor="text1"/>
          <w:insideV w:val="single" w:sz="6" w:space="0" w:color="212120" w:themeColor="text1"/>
        </w:tcBorders>
        <w:shd w:val="clear" w:color="auto" w:fill="91918E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  <w:insideH w:val="single" w:sz="8" w:space="0" w:color="E73454" w:themeColor="accent1"/>
        <w:insideV w:val="single" w:sz="8" w:space="0" w:color="E73454" w:themeColor="accent1"/>
      </w:tblBorders>
    </w:tblPr>
    <w:tcPr>
      <w:shd w:val="clear" w:color="auto" w:fill="F9CCD4" w:themeFill="accent1" w:themeFillTint="3F"/>
    </w:tcPr>
    <w:tblStylePr w:type="firstRow">
      <w:rPr>
        <w:b/>
        <w:bCs/>
        <w:color w:val="212120" w:themeColor="text1"/>
      </w:rPr>
      <w:tblPr/>
      <w:tcPr>
        <w:shd w:val="clear" w:color="auto" w:fill="FCEBEE" w:themeFill="accent1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6DC" w:themeFill="accent1" w:themeFillTint="33"/>
      </w:tcPr>
    </w:tblStylePr>
    <w:tblStylePr w:type="band1Vert">
      <w:tblPr/>
      <w:tcPr>
        <w:shd w:val="clear" w:color="auto" w:fill="F399A9" w:themeFill="accent1" w:themeFillTint="7F"/>
      </w:tcPr>
    </w:tblStylePr>
    <w:tblStylePr w:type="band1Horz">
      <w:tblPr/>
      <w:tcPr>
        <w:tcBorders>
          <w:insideH w:val="single" w:sz="6" w:space="0" w:color="E73454" w:themeColor="accent1"/>
          <w:insideV w:val="single" w:sz="6" w:space="0" w:color="E73454" w:themeColor="accent1"/>
        </w:tcBorders>
        <w:shd w:val="clear" w:color="auto" w:fill="F399A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  <w:insideH w:val="single" w:sz="8" w:space="0" w:color="009DD5" w:themeColor="accent2"/>
        <w:insideV w:val="single" w:sz="8" w:space="0" w:color="009DD5" w:themeColor="accent2"/>
      </w:tblBorders>
    </w:tblPr>
    <w:tcPr>
      <w:shd w:val="clear" w:color="auto" w:fill="B5EBFF" w:themeFill="accent2" w:themeFillTint="3F"/>
    </w:tcPr>
    <w:tblStylePr w:type="firstRow">
      <w:rPr>
        <w:b/>
        <w:bCs/>
        <w:color w:val="212120" w:themeColor="text1"/>
      </w:rPr>
      <w:tblPr/>
      <w:tcPr>
        <w:shd w:val="clear" w:color="auto" w:fill="E1F7FF" w:themeFill="accent2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EFFF" w:themeFill="accent2" w:themeFillTint="33"/>
      </w:tcPr>
    </w:tblStylePr>
    <w:tblStylePr w:type="band1Vert">
      <w:tblPr/>
      <w:tcPr>
        <w:shd w:val="clear" w:color="auto" w:fill="6BD7FF" w:themeFill="accent2" w:themeFillTint="7F"/>
      </w:tcPr>
    </w:tblStylePr>
    <w:tblStylePr w:type="band1Horz">
      <w:tblPr/>
      <w:tcPr>
        <w:tcBorders>
          <w:insideH w:val="single" w:sz="6" w:space="0" w:color="009DD5" w:themeColor="accent2"/>
          <w:insideV w:val="single" w:sz="6" w:space="0" w:color="009DD5" w:themeColor="accent2"/>
        </w:tcBorders>
        <w:shd w:val="clear" w:color="auto" w:fill="6BD7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  <w:insideH w:val="single" w:sz="8" w:space="0" w:color="F1EEE7" w:themeColor="accent3"/>
        <w:insideV w:val="single" w:sz="8" w:space="0" w:color="F1EEE7" w:themeColor="accent3"/>
      </w:tblBorders>
    </w:tblPr>
    <w:tcPr>
      <w:shd w:val="clear" w:color="auto" w:fill="FBFAF8" w:themeFill="accent3" w:themeFillTint="3F"/>
    </w:tcPr>
    <w:tblStylePr w:type="firstRow">
      <w:rPr>
        <w:b/>
        <w:bCs/>
        <w:color w:val="21212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1EEE7" w:themeColor="accent3"/>
          <w:insideV w:val="single" w:sz="6" w:space="0" w:color="F1EEE7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  <w:insideH w:val="single" w:sz="8" w:space="0" w:color="F28D2C" w:themeColor="accent4"/>
        <w:insideV w:val="single" w:sz="8" w:space="0" w:color="F28D2C" w:themeColor="accent4"/>
      </w:tblBorders>
    </w:tblPr>
    <w:tcPr>
      <w:shd w:val="clear" w:color="auto" w:fill="FBE2CA" w:themeFill="accent4" w:themeFillTint="3F"/>
    </w:tcPr>
    <w:tblStylePr w:type="firstRow">
      <w:rPr>
        <w:b/>
        <w:bCs/>
        <w:color w:val="212120" w:themeColor="text1"/>
      </w:rPr>
      <w:tblPr/>
      <w:tcPr>
        <w:shd w:val="clear" w:color="auto" w:fill="FDF3EA" w:themeFill="accent4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7D4" w:themeFill="accent4" w:themeFillTint="33"/>
      </w:tcPr>
    </w:tblStylePr>
    <w:tblStylePr w:type="band1Vert">
      <w:tblPr/>
      <w:tcPr>
        <w:shd w:val="clear" w:color="auto" w:fill="F8C595" w:themeFill="accent4" w:themeFillTint="7F"/>
      </w:tcPr>
    </w:tblStylePr>
    <w:tblStylePr w:type="band1Horz">
      <w:tblPr/>
      <w:tcPr>
        <w:tcBorders>
          <w:insideH w:val="single" w:sz="6" w:space="0" w:color="F28D2C" w:themeColor="accent4"/>
          <w:insideV w:val="single" w:sz="6" w:space="0" w:color="F28D2C" w:themeColor="accent4"/>
        </w:tcBorders>
        <w:shd w:val="clear" w:color="auto" w:fill="F8C59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21212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21212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212120" w:themeColor="text1"/>
      </w:rPr>
      <w:tblPr/>
      <w:tcPr>
        <w:tcBorders>
          <w:top w:val="single" w:sz="12" w:space="0" w:color="2121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121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C8C7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212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212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1212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918E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918E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CD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345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345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345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99A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99A9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5EB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BD7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BD7FF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AF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EEE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EEE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EEE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2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8D2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8D2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8D2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C59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C595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12120" w:themeColor="text1"/>
        <w:bottom w:val="single" w:sz="8" w:space="0" w:color="21212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1212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12120" w:themeColor="text1"/>
          <w:bottom w:val="single" w:sz="8" w:space="0" w:color="2121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12120" w:themeColor="text1"/>
          <w:bottom w:val="single" w:sz="8" w:space="0" w:color="212120" w:themeColor="text1"/>
        </w:tcBorders>
      </w:tcPr>
    </w:tblStylePr>
    <w:tblStylePr w:type="band1Vert">
      <w:tblPr/>
      <w:tcPr>
        <w:shd w:val="clear" w:color="auto" w:fill="C8C8C7" w:themeFill="text1" w:themeFillTint="3F"/>
      </w:tcPr>
    </w:tblStylePr>
    <w:tblStylePr w:type="band1Horz">
      <w:tblPr/>
      <w:tcPr>
        <w:shd w:val="clear" w:color="auto" w:fill="C8C8C7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73454" w:themeColor="accent1"/>
        <w:bottom w:val="single" w:sz="8" w:space="0" w:color="E7345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345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73454" w:themeColor="accent1"/>
          <w:bottom w:val="single" w:sz="8" w:space="0" w:color="E73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3454" w:themeColor="accent1"/>
          <w:bottom w:val="single" w:sz="8" w:space="0" w:color="E73454" w:themeColor="accent1"/>
        </w:tcBorders>
      </w:tcPr>
    </w:tblStylePr>
    <w:tblStylePr w:type="band1Vert">
      <w:tblPr/>
      <w:tcPr>
        <w:shd w:val="clear" w:color="auto" w:fill="F9CCD4" w:themeFill="accent1" w:themeFillTint="3F"/>
      </w:tcPr>
    </w:tblStylePr>
    <w:tblStylePr w:type="band1Horz">
      <w:tblPr/>
      <w:tcPr>
        <w:shd w:val="clear" w:color="auto" w:fill="F9CCD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009DD5" w:themeColor="accent2"/>
        <w:bottom w:val="single" w:sz="8" w:space="0" w:color="009DD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5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9DD5" w:themeColor="accent2"/>
          <w:bottom w:val="single" w:sz="8" w:space="0" w:color="009D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5" w:themeColor="accent2"/>
          <w:bottom w:val="single" w:sz="8" w:space="0" w:color="009DD5" w:themeColor="accent2"/>
        </w:tcBorders>
      </w:tcPr>
    </w:tblStylePr>
    <w:tblStylePr w:type="band1Vert">
      <w:tblPr/>
      <w:tcPr>
        <w:shd w:val="clear" w:color="auto" w:fill="B5EBFF" w:themeFill="accent2" w:themeFillTint="3F"/>
      </w:tcPr>
    </w:tblStylePr>
    <w:tblStylePr w:type="band1Horz">
      <w:tblPr/>
      <w:tcPr>
        <w:shd w:val="clear" w:color="auto" w:fill="B5EBFF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1EEE7" w:themeColor="accent3"/>
        <w:bottom w:val="single" w:sz="8" w:space="0" w:color="F1EEE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EEE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1EEE7" w:themeColor="accent3"/>
          <w:bottom w:val="single" w:sz="8" w:space="0" w:color="F1EE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EEE7" w:themeColor="accent3"/>
          <w:bottom w:val="single" w:sz="8" w:space="0" w:color="F1EEE7" w:themeColor="accent3"/>
        </w:tcBorders>
      </w:tcPr>
    </w:tblStylePr>
    <w:tblStylePr w:type="band1Vert">
      <w:tblPr/>
      <w:tcPr>
        <w:shd w:val="clear" w:color="auto" w:fill="FBFAF8" w:themeFill="accent3" w:themeFillTint="3F"/>
      </w:tcPr>
    </w:tblStylePr>
    <w:tblStylePr w:type="band1Horz">
      <w:tblPr/>
      <w:tcPr>
        <w:shd w:val="clear" w:color="auto" w:fill="FBFAF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28D2C" w:themeColor="accent4"/>
        <w:bottom w:val="single" w:sz="8" w:space="0" w:color="F28D2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8D2C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28D2C" w:themeColor="accent4"/>
          <w:bottom w:val="single" w:sz="8" w:space="0" w:color="F28D2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8D2C" w:themeColor="accent4"/>
          <w:bottom w:val="single" w:sz="8" w:space="0" w:color="F28D2C" w:themeColor="accent4"/>
        </w:tcBorders>
      </w:tcPr>
    </w:tblStylePr>
    <w:tblStylePr w:type="band1Vert">
      <w:tblPr/>
      <w:tcPr>
        <w:shd w:val="clear" w:color="auto" w:fill="FBE2CA" w:themeFill="accent4" w:themeFillTint="3F"/>
      </w:tcPr>
    </w:tblStylePr>
    <w:tblStylePr w:type="band1Horz">
      <w:tblPr/>
      <w:tcPr>
        <w:shd w:val="clear" w:color="auto" w:fill="FBE2CA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12120" w:themeColor="text1"/>
        <w:left w:val="single" w:sz="8" w:space="0" w:color="212120" w:themeColor="text1"/>
        <w:bottom w:val="single" w:sz="8" w:space="0" w:color="212120" w:themeColor="text1"/>
        <w:right w:val="single" w:sz="8" w:space="0" w:color="21212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1212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1212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1212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7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C8C7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73454" w:themeColor="accent1"/>
        <w:left w:val="single" w:sz="8" w:space="0" w:color="E73454" w:themeColor="accent1"/>
        <w:bottom w:val="single" w:sz="8" w:space="0" w:color="E73454" w:themeColor="accent1"/>
        <w:right w:val="single" w:sz="8" w:space="0" w:color="E7345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345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345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345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CD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CD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9DD5" w:themeColor="accent2"/>
        <w:left w:val="single" w:sz="8" w:space="0" w:color="009DD5" w:themeColor="accent2"/>
        <w:bottom w:val="single" w:sz="8" w:space="0" w:color="009DD5" w:themeColor="accent2"/>
        <w:right w:val="single" w:sz="8" w:space="0" w:color="009DD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DD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EB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5EB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1EEE7" w:themeColor="accent3"/>
        <w:left w:val="single" w:sz="8" w:space="0" w:color="F1EEE7" w:themeColor="accent3"/>
        <w:bottom w:val="single" w:sz="8" w:space="0" w:color="F1EEE7" w:themeColor="accent3"/>
        <w:right w:val="single" w:sz="8" w:space="0" w:color="F1EEE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EEE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EEE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EEE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AF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28D2C" w:themeColor="accent4"/>
        <w:left w:val="single" w:sz="8" w:space="0" w:color="F28D2C" w:themeColor="accent4"/>
        <w:bottom w:val="single" w:sz="8" w:space="0" w:color="F28D2C" w:themeColor="accent4"/>
        <w:right w:val="single" w:sz="8" w:space="0" w:color="F28D2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8D2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8D2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8D2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2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2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572222"/>
    <w:pPr>
      <w:spacing w:after="0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595957" w:themeColor="text1" w:themeTint="BF"/>
        <w:left w:val="single" w:sz="8" w:space="0" w:color="595957" w:themeColor="text1" w:themeTint="BF"/>
        <w:bottom w:val="single" w:sz="8" w:space="0" w:color="595957" w:themeColor="text1" w:themeTint="BF"/>
        <w:right w:val="single" w:sz="8" w:space="0" w:color="595957" w:themeColor="text1" w:themeTint="BF"/>
        <w:insideH w:val="single" w:sz="8" w:space="0" w:color="595957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95957" w:themeColor="text1" w:themeTint="BF"/>
          <w:left w:val="single" w:sz="8" w:space="0" w:color="595957" w:themeColor="text1" w:themeTint="BF"/>
          <w:bottom w:val="single" w:sz="8" w:space="0" w:color="595957" w:themeColor="text1" w:themeTint="BF"/>
          <w:right w:val="single" w:sz="8" w:space="0" w:color="595957" w:themeColor="text1" w:themeTint="BF"/>
          <w:insideH w:val="nil"/>
          <w:insideV w:val="nil"/>
        </w:tcBorders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5957" w:themeColor="text1" w:themeTint="BF"/>
          <w:left w:val="single" w:sz="8" w:space="0" w:color="595957" w:themeColor="text1" w:themeTint="BF"/>
          <w:bottom w:val="single" w:sz="8" w:space="0" w:color="595957" w:themeColor="text1" w:themeTint="BF"/>
          <w:right w:val="single" w:sz="8" w:space="0" w:color="595957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C8C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ED667E" w:themeColor="accent1" w:themeTint="BF"/>
        <w:left w:val="single" w:sz="8" w:space="0" w:color="ED667E" w:themeColor="accent1" w:themeTint="BF"/>
        <w:bottom w:val="single" w:sz="8" w:space="0" w:color="ED667E" w:themeColor="accent1" w:themeTint="BF"/>
        <w:right w:val="single" w:sz="8" w:space="0" w:color="ED667E" w:themeColor="accent1" w:themeTint="BF"/>
        <w:insideH w:val="single" w:sz="8" w:space="0" w:color="ED667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667E" w:themeColor="accent1" w:themeTint="BF"/>
          <w:left w:val="single" w:sz="8" w:space="0" w:color="ED667E" w:themeColor="accent1" w:themeTint="BF"/>
          <w:bottom w:val="single" w:sz="8" w:space="0" w:color="ED667E" w:themeColor="accent1" w:themeTint="BF"/>
          <w:right w:val="single" w:sz="8" w:space="0" w:color="ED667E" w:themeColor="accent1" w:themeTint="BF"/>
          <w:insideH w:val="nil"/>
          <w:insideV w:val="nil"/>
        </w:tcBorders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667E" w:themeColor="accent1" w:themeTint="BF"/>
          <w:left w:val="single" w:sz="8" w:space="0" w:color="ED667E" w:themeColor="accent1" w:themeTint="BF"/>
          <w:bottom w:val="single" w:sz="8" w:space="0" w:color="ED667E" w:themeColor="accent1" w:themeTint="BF"/>
          <w:right w:val="single" w:sz="8" w:space="0" w:color="ED667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CD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CD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20C3FF" w:themeColor="accent2" w:themeTint="BF"/>
        <w:left w:val="single" w:sz="8" w:space="0" w:color="20C3FF" w:themeColor="accent2" w:themeTint="BF"/>
        <w:bottom w:val="single" w:sz="8" w:space="0" w:color="20C3FF" w:themeColor="accent2" w:themeTint="BF"/>
        <w:right w:val="single" w:sz="8" w:space="0" w:color="20C3FF" w:themeColor="accent2" w:themeTint="BF"/>
        <w:insideH w:val="single" w:sz="8" w:space="0" w:color="20C3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0C3FF" w:themeColor="accent2" w:themeTint="BF"/>
          <w:left w:val="single" w:sz="8" w:space="0" w:color="20C3FF" w:themeColor="accent2" w:themeTint="BF"/>
          <w:bottom w:val="single" w:sz="8" w:space="0" w:color="20C3FF" w:themeColor="accent2" w:themeTint="BF"/>
          <w:right w:val="single" w:sz="8" w:space="0" w:color="20C3FF" w:themeColor="accent2" w:themeTint="BF"/>
          <w:insideH w:val="nil"/>
          <w:insideV w:val="nil"/>
        </w:tcBorders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0C3FF" w:themeColor="accent2" w:themeTint="BF"/>
          <w:left w:val="single" w:sz="8" w:space="0" w:color="20C3FF" w:themeColor="accent2" w:themeTint="BF"/>
          <w:bottom w:val="single" w:sz="8" w:space="0" w:color="20C3FF" w:themeColor="accent2" w:themeTint="BF"/>
          <w:right w:val="single" w:sz="8" w:space="0" w:color="20C3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B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5EB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4F2EC" w:themeColor="accent3" w:themeTint="BF"/>
        <w:left w:val="single" w:sz="8" w:space="0" w:color="F4F2EC" w:themeColor="accent3" w:themeTint="BF"/>
        <w:bottom w:val="single" w:sz="8" w:space="0" w:color="F4F2EC" w:themeColor="accent3" w:themeTint="BF"/>
        <w:right w:val="single" w:sz="8" w:space="0" w:color="F4F2EC" w:themeColor="accent3" w:themeTint="BF"/>
        <w:insideH w:val="single" w:sz="8" w:space="0" w:color="F4F2E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F2EC" w:themeColor="accent3" w:themeTint="BF"/>
          <w:left w:val="single" w:sz="8" w:space="0" w:color="F4F2EC" w:themeColor="accent3" w:themeTint="BF"/>
          <w:bottom w:val="single" w:sz="8" w:space="0" w:color="F4F2EC" w:themeColor="accent3" w:themeTint="BF"/>
          <w:right w:val="single" w:sz="8" w:space="0" w:color="F4F2EC" w:themeColor="accent3" w:themeTint="BF"/>
          <w:insideH w:val="nil"/>
          <w:insideV w:val="nil"/>
        </w:tcBorders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F2EC" w:themeColor="accent3" w:themeTint="BF"/>
          <w:left w:val="single" w:sz="8" w:space="0" w:color="F4F2EC" w:themeColor="accent3" w:themeTint="BF"/>
          <w:bottom w:val="single" w:sz="8" w:space="0" w:color="F4F2EC" w:themeColor="accent3" w:themeTint="BF"/>
          <w:right w:val="single" w:sz="8" w:space="0" w:color="F4F2E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AF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AF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F5A860" w:themeColor="accent4" w:themeTint="BF"/>
        <w:left w:val="single" w:sz="8" w:space="0" w:color="F5A860" w:themeColor="accent4" w:themeTint="BF"/>
        <w:bottom w:val="single" w:sz="8" w:space="0" w:color="F5A860" w:themeColor="accent4" w:themeTint="BF"/>
        <w:right w:val="single" w:sz="8" w:space="0" w:color="F5A860" w:themeColor="accent4" w:themeTint="BF"/>
        <w:insideH w:val="single" w:sz="8" w:space="0" w:color="F5A86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A860" w:themeColor="accent4" w:themeTint="BF"/>
          <w:left w:val="single" w:sz="8" w:space="0" w:color="F5A860" w:themeColor="accent4" w:themeTint="BF"/>
          <w:bottom w:val="single" w:sz="8" w:space="0" w:color="F5A860" w:themeColor="accent4" w:themeTint="BF"/>
          <w:right w:val="single" w:sz="8" w:space="0" w:color="F5A860" w:themeColor="accent4" w:themeTint="BF"/>
          <w:insideH w:val="nil"/>
          <w:insideV w:val="nil"/>
        </w:tcBorders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A860" w:themeColor="accent4" w:themeTint="BF"/>
          <w:left w:val="single" w:sz="8" w:space="0" w:color="F5A860" w:themeColor="accent4" w:themeTint="BF"/>
          <w:bottom w:val="single" w:sz="8" w:space="0" w:color="F5A860" w:themeColor="accent4" w:themeTint="BF"/>
          <w:right w:val="single" w:sz="8" w:space="0" w:color="F5A86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2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1212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212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345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345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D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EEE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EEE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8D2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8D2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57222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SemEspaamento">
    <w:name w:val="No Spacing"/>
    <w:uiPriority w:val="1"/>
    <w:unhideWhenUsed/>
    <w:qFormat/>
    <w:rsid w:val="00572222"/>
    <w:pPr>
      <w:spacing w:after="0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NormalWeb">
    <w:name w:val="Normal (Web)"/>
    <w:basedOn w:val="Normal"/>
    <w:uiPriority w:val="99"/>
    <w:semiHidden/>
    <w:unhideWhenUsed/>
    <w:rsid w:val="00572222"/>
    <w:rPr>
      <w:rFonts w:ascii="Times New Roman" w:hAnsi="Times New Roman" w:cs="Times New Roman"/>
    </w:rPr>
  </w:style>
  <w:style w:type="paragraph" w:styleId="Recuonormal">
    <w:name w:val="Normal Indent"/>
    <w:basedOn w:val="Normal"/>
    <w:uiPriority w:val="99"/>
    <w:semiHidden/>
    <w:unhideWhenUsed/>
    <w:rsid w:val="00572222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572222"/>
    <w:pPr>
      <w:spacing w:after="0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Nmerodepgina">
    <w:name w:val="page number"/>
    <w:basedOn w:val="Fontepargpadro"/>
    <w:uiPriority w:val="99"/>
    <w:semiHidden/>
    <w:unhideWhenUsed/>
    <w:rsid w:val="00572222"/>
    <w:rPr>
      <w:sz w:val="22"/>
    </w:rPr>
  </w:style>
  <w:style w:type="table" w:styleId="TabelaSimples1">
    <w:name w:val="Plain Table 1"/>
    <w:basedOn w:val="Tabelanormal"/>
    <w:uiPriority w:val="40"/>
    <w:rsid w:val="0057222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1"/>
    <w:rsid w:val="00572222"/>
    <w:pPr>
      <w:spacing w:after="0"/>
    </w:pPr>
    <w:tblPr>
      <w:tblStyleRowBandSize w:val="1"/>
      <w:tblStyleColBandSize w:val="1"/>
      <w:tblBorders>
        <w:top w:val="single" w:sz="4" w:space="0" w:color="91918D" w:themeColor="text1" w:themeTint="80"/>
        <w:bottom w:val="single" w:sz="4" w:space="0" w:color="91918D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1918D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1918D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1918D" w:themeColor="text1" w:themeTint="80"/>
          <w:right w:val="single" w:sz="4" w:space="0" w:color="91918D" w:themeColor="text1" w:themeTint="80"/>
        </w:tcBorders>
      </w:tcPr>
    </w:tblStylePr>
    <w:tblStylePr w:type="band2Vert">
      <w:tblPr/>
      <w:tcPr>
        <w:tcBorders>
          <w:left w:val="single" w:sz="4" w:space="0" w:color="91918D" w:themeColor="text1" w:themeTint="80"/>
          <w:right w:val="single" w:sz="4" w:space="0" w:color="91918D" w:themeColor="text1" w:themeTint="80"/>
        </w:tcBorders>
      </w:tcPr>
    </w:tblStylePr>
    <w:tblStylePr w:type="band1Horz">
      <w:tblPr/>
      <w:tcPr>
        <w:tcBorders>
          <w:top w:val="single" w:sz="4" w:space="0" w:color="91918D" w:themeColor="text1" w:themeTint="80"/>
          <w:bottom w:val="single" w:sz="4" w:space="0" w:color="91918D" w:themeColor="text1" w:themeTint="80"/>
        </w:tcBorders>
      </w:tcPr>
    </w:tblStylePr>
  </w:style>
  <w:style w:type="table" w:styleId="TabelaSimples3">
    <w:name w:val="Plain Table 3"/>
    <w:basedOn w:val="Tabelanormal"/>
    <w:uiPriority w:val="42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1918D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918D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3"/>
    <w:rsid w:val="00572222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4"/>
    <w:rsid w:val="0057222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918D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918D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918D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918D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572222"/>
    <w:pPr>
      <w:spacing w:after="0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595957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572222"/>
    <w:rPr>
      <w:i/>
      <w:iCs/>
      <w:color w:val="595957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Saudao">
    <w:name w:val="Salutation"/>
    <w:basedOn w:val="Normal"/>
    <w:next w:val="Normal"/>
    <w:link w:val="SaudaoChar"/>
    <w:uiPriority w:val="5"/>
    <w:qFormat/>
    <w:rsid w:val="00572222"/>
  </w:style>
  <w:style w:type="character" w:customStyle="1" w:styleId="SaudaoChar">
    <w:name w:val="Saudação Char"/>
    <w:basedOn w:val="Fontepargpadro"/>
    <w:link w:val="Saudao"/>
    <w:uiPriority w:val="5"/>
    <w:rsid w:val="00752FC4"/>
  </w:style>
  <w:style w:type="paragraph" w:styleId="Assinatura">
    <w:name w:val="Signature"/>
    <w:basedOn w:val="Normal"/>
    <w:next w:val="Normal"/>
    <w:link w:val="AssinaturaChar"/>
    <w:uiPriority w:val="7"/>
    <w:qFormat/>
    <w:rsid w:val="00254E0D"/>
    <w:pPr>
      <w:contextualSpacing/>
    </w:pPr>
  </w:style>
  <w:style w:type="character" w:customStyle="1" w:styleId="AssinaturaChar">
    <w:name w:val="Assinatura Char"/>
    <w:basedOn w:val="Fontepargpadro"/>
    <w:link w:val="Assinatura"/>
    <w:uiPriority w:val="7"/>
    <w:rsid w:val="00254E0D"/>
    <w:rPr>
      <w:color w:val="auto"/>
    </w:rPr>
  </w:style>
  <w:style w:type="character" w:styleId="Forte">
    <w:name w:val="Strong"/>
    <w:basedOn w:val="Fontepargpadro"/>
    <w:uiPriority w:val="19"/>
    <w:semiHidden/>
    <w:qFormat/>
    <w:rsid w:val="00572222"/>
    <w:rPr>
      <w:b/>
      <w:bCs/>
      <w:sz w:val="22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70706D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572222"/>
    <w:rPr>
      <w:rFonts w:eastAsiaTheme="minorEastAsia"/>
      <w:color w:val="70706D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nfaseSutil">
    <w:name w:val="Subtle Emphasis"/>
    <w:basedOn w:val="Fontepargpadro"/>
    <w:uiPriority w:val="19"/>
    <w:semiHidden/>
    <w:qFormat/>
    <w:rsid w:val="00572222"/>
    <w:rPr>
      <w:i/>
      <w:iCs/>
      <w:color w:val="595957" w:themeColor="text1" w:themeTint="BF"/>
      <w:sz w:val="22"/>
    </w:rPr>
  </w:style>
  <w:style w:type="character" w:styleId="RefernciaSutil">
    <w:name w:val="Subtle Reference"/>
    <w:basedOn w:val="Fontepargpadro"/>
    <w:uiPriority w:val="31"/>
    <w:semiHidden/>
    <w:qFormat/>
    <w:rsid w:val="00572222"/>
    <w:rPr>
      <w:smallCaps/>
      <w:color w:val="70706D" w:themeColor="text1" w:themeTint="A5"/>
      <w:sz w:val="22"/>
    </w:rPr>
  </w:style>
  <w:style w:type="table" w:styleId="Tabelacomefeitos3D1">
    <w:name w:val="Table 3D effects 1"/>
    <w:basedOn w:val="Tabelanormal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5"/>
    <w:rsid w:val="00572222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572222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572222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0">
    <w:name w:val="Table Simple 1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semiHidden/>
    <w:qFormat/>
    <w:rsid w:val="00572222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572222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57222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572222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572222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572222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572222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572222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572222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72222"/>
    <w:pPr>
      <w:spacing w:after="100"/>
      <w:ind w:left="176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72222"/>
    <w:pPr>
      <w:spacing w:before="240"/>
      <w:outlineLvl w:val="9"/>
    </w:pPr>
    <w:rPr>
      <w:b w:val="0"/>
      <w:bCs w:val="0"/>
      <w:color w:val="BD1633" w:themeColor="accent1" w:themeShade="BF"/>
      <w:sz w:val="32"/>
      <w:szCs w:val="32"/>
    </w:rPr>
  </w:style>
  <w:style w:type="paragraph" w:customStyle="1" w:styleId="Logotipo">
    <w:name w:val="Logotipo"/>
    <w:basedOn w:val="Normal"/>
    <w:link w:val="Caracteredelogotipo"/>
    <w:uiPriority w:val="3"/>
    <w:qFormat/>
    <w:rsid w:val="00A62C23"/>
    <w:pPr>
      <w:spacing w:after="0" w:line="240" w:lineRule="auto"/>
    </w:pPr>
    <w:rPr>
      <w:rFonts w:asciiTheme="majorHAnsi" w:hAnsiTheme="majorHAnsi"/>
      <w:color w:val="4A412B" w:themeColor="accent3" w:themeShade="40"/>
      <w:spacing w:val="20"/>
      <w:sz w:val="26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C287B"/>
    <w:rPr>
      <w:color w:val="605E5C"/>
      <w:shd w:val="clear" w:color="auto" w:fill="E1DFDD"/>
    </w:rPr>
  </w:style>
  <w:style w:type="character" w:customStyle="1" w:styleId="Caracteredelogotipo">
    <w:name w:val="Caractere de logotipo"/>
    <w:basedOn w:val="Fontepargpadro"/>
    <w:link w:val="Logotipo"/>
    <w:uiPriority w:val="3"/>
    <w:rsid w:val="00A62C23"/>
    <w:rPr>
      <w:rFonts w:asciiTheme="majorHAnsi" w:hAnsiTheme="majorHAnsi"/>
      <w:color w:val="4A412B" w:themeColor="accent3" w:themeShade="40"/>
      <w:spacing w:val="2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Espacomulti93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nan%20Lessa\AppData\Roaming\Microsoft\Templates\Papel%20timbrado%20de%20neg&#243;cios%20financeiros.dotx" TargetMode="External"/></Relationships>
</file>

<file path=word/theme/theme1.xml><?xml version="1.0" encoding="utf-8"?>
<a:theme xmlns:a="http://schemas.openxmlformats.org/drawingml/2006/main" name="Personal Letterhead">
  <a:themeElements>
    <a:clrScheme name="Financial Business Brochure">
      <a:dk1>
        <a:srgbClr val="212120"/>
      </a:dk1>
      <a:lt1>
        <a:sysClr val="window" lastClr="FFFFFF"/>
      </a:lt1>
      <a:dk2>
        <a:srgbClr val="000000"/>
      </a:dk2>
      <a:lt2>
        <a:srgbClr val="FFFFFF"/>
      </a:lt2>
      <a:accent1>
        <a:srgbClr val="E73454"/>
      </a:accent1>
      <a:accent2>
        <a:srgbClr val="009DD5"/>
      </a:accent2>
      <a:accent3>
        <a:srgbClr val="F1EEE7"/>
      </a:accent3>
      <a:accent4>
        <a:srgbClr val="F28D2C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291512c1ee715ab617f4c07df79fc1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256c27c40ca5c40ce1cf6c44f0205df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1EAF0-DFD1-4B0F-BB75-625E1C7939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C69905-FFE1-450B-8744-A29020599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625CEE-B3A5-44EC-A6D5-AEC12085939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9DA974AF-1691-46ED-8F2C-6A1D83FAD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 de negócios financeiros</Template>
  <TotalTime>0</TotalTime>
  <Pages>3</Pages>
  <Words>296</Words>
  <Characters>1601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2025-09-12T21:00:00Z</dcterms:created>
  <dcterms:modified xsi:type="dcterms:W3CDTF">2026-06-03T17:09:00Z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